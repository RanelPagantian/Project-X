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ind w:left="3890"/>
        <w:rPr>
          <w:rFonts w:ascii="Times New Roman"/>
          <w:sz w:val="20"/>
        </w:rPr>
      </w:pPr>
      <w:r>
        <w:rPr>
          <w:rFonts w:ascii="Times New Roman"/>
          <w:sz w:val="20"/>
        </w:rPr>
        <w:drawing>
          <wp:inline distT="0" distB="0" distL="0" distR="0">
            <wp:extent cx="1616075" cy="160782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16178" cy="1607820"/>
                    </a:xfrm>
                    <a:prstGeom prst="rect">
                      <a:avLst/>
                    </a:prstGeom>
                  </pic:spPr>
                </pic:pic>
              </a:graphicData>
            </a:graphic>
          </wp:inline>
        </w:drawing>
      </w:r>
    </w:p>
    <w:p>
      <w:pPr>
        <w:pStyle w:val="10"/>
        <w:spacing w:before="103"/>
        <w:rPr>
          <w:rFonts w:ascii="Times New Roman"/>
        </w:rPr>
      </w:pPr>
    </w:p>
    <w:p>
      <w:pPr>
        <w:pStyle w:val="7"/>
        <w:spacing w:before="1" w:line="309" w:lineRule="auto"/>
        <w:ind w:left="2892" w:right="2899" w:firstLine="669"/>
      </w:pPr>
      <w:r>
        <w:t xml:space="preserve">Republic of the Philippines </w:t>
      </w:r>
      <w:r>
        <w:rPr>
          <w:spacing w:val="-2"/>
        </w:rPr>
        <w:t>DAVAO</w:t>
      </w:r>
      <w:r>
        <w:rPr>
          <w:spacing w:val="-17"/>
        </w:rPr>
        <w:t xml:space="preserve"> </w:t>
      </w:r>
      <w:r>
        <w:rPr>
          <w:spacing w:val="-2"/>
        </w:rPr>
        <w:t>ORIENTAL</w:t>
      </w:r>
      <w:r>
        <w:rPr>
          <w:spacing w:val="-15"/>
        </w:rPr>
        <w:t xml:space="preserve"> </w:t>
      </w:r>
      <w:r>
        <w:rPr>
          <w:spacing w:val="-2"/>
        </w:rPr>
        <w:t>STATE</w:t>
      </w:r>
      <w:r>
        <w:rPr>
          <w:spacing w:val="-14"/>
        </w:rPr>
        <w:t xml:space="preserve"> </w:t>
      </w:r>
      <w:r>
        <w:rPr>
          <w:spacing w:val="-2"/>
        </w:rPr>
        <w:t>UNIVERSITY</w:t>
      </w:r>
    </w:p>
    <w:p>
      <w:pPr>
        <w:spacing w:before="0"/>
        <w:ind w:left="0" w:right="18" w:firstLine="0"/>
        <w:jc w:val="center"/>
        <w:rPr>
          <w:rFonts w:ascii="Arial" w:hAnsi="Arial"/>
          <w:b/>
          <w:i/>
          <w:sz w:val="24"/>
        </w:rPr>
      </w:pPr>
      <w:r>
        <w:rPr>
          <w:rFonts w:ascii="Arial" w:hAnsi="Arial"/>
          <w:b/>
          <w:i/>
          <w:sz w:val="24"/>
        </w:rPr>
        <w:t>“A</w:t>
      </w:r>
      <w:r>
        <w:rPr>
          <w:rFonts w:ascii="Arial" w:hAnsi="Arial"/>
          <w:b/>
          <w:i/>
          <w:spacing w:val="-12"/>
          <w:sz w:val="24"/>
        </w:rPr>
        <w:t xml:space="preserve"> </w:t>
      </w:r>
      <w:r>
        <w:rPr>
          <w:rFonts w:ascii="Arial" w:hAnsi="Arial"/>
          <w:b/>
          <w:i/>
          <w:sz w:val="24"/>
        </w:rPr>
        <w:t>University</w:t>
      </w:r>
      <w:r>
        <w:rPr>
          <w:rFonts w:ascii="Arial" w:hAnsi="Arial"/>
          <w:b/>
          <w:i/>
          <w:spacing w:val="-5"/>
          <w:sz w:val="24"/>
        </w:rPr>
        <w:t xml:space="preserve"> </w:t>
      </w:r>
      <w:r>
        <w:rPr>
          <w:rFonts w:ascii="Arial" w:hAnsi="Arial"/>
          <w:b/>
          <w:i/>
          <w:sz w:val="24"/>
        </w:rPr>
        <w:t>of</w:t>
      </w:r>
      <w:r>
        <w:rPr>
          <w:rFonts w:ascii="Arial" w:hAnsi="Arial"/>
          <w:b/>
          <w:i/>
          <w:spacing w:val="-7"/>
          <w:sz w:val="24"/>
        </w:rPr>
        <w:t xml:space="preserve"> </w:t>
      </w:r>
      <w:r>
        <w:rPr>
          <w:rFonts w:ascii="Arial" w:hAnsi="Arial"/>
          <w:b/>
          <w:i/>
          <w:sz w:val="24"/>
        </w:rPr>
        <w:t>excellence,</w:t>
      </w:r>
      <w:r>
        <w:rPr>
          <w:rFonts w:ascii="Arial" w:hAnsi="Arial"/>
          <w:b/>
          <w:i/>
          <w:spacing w:val="-4"/>
          <w:sz w:val="24"/>
        </w:rPr>
        <w:t xml:space="preserve"> </w:t>
      </w:r>
      <w:r>
        <w:rPr>
          <w:rFonts w:ascii="Arial" w:hAnsi="Arial"/>
          <w:b/>
          <w:i/>
          <w:sz w:val="24"/>
        </w:rPr>
        <w:t>innovation</w:t>
      </w:r>
      <w:r>
        <w:rPr>
          <w:rFonts w:ascii="Arial" w:hAnsi="Arial"/>
          <w:b/>
          <w:i/>
          <w:spacing w:val="-4"/>
          <w:sz w:val="24"/>
        </w:rPr>
        <w:t xml:space="preserve"> </w:t>
      </w:r>
      <w:r>
        <w:rPr>
          <w:rFonts w:ascii="Arial" w:hAnsi="Arial"/>
          <w:b/>
          <w:i/>
          <w:sz w:val="24"/>
        </w:rPr>
        <w:t>and</w:t>
      </w:r>
      <w:r>
        <w:rPr>
          <w:rFonts w:ascii="Arial" w:hAnsi="Arial"/>
          <w:b/>
          <w:i/>
          <w:spacing w:val="-4"/>
          <w:sz w:val="24"/>
        </w:rPr>
        <w:t xml:space="preserve"> </w:t>
      </w:r>
      <w:r>
        <w:rPr>
          <w:rFonts w:ascii="Arial" w:hAnsi="Arial"/>
          <w:b/>
          <w:i/>
          <w:spacing w:val="-2"/>
          <w:sz w:val="24"/>
        </w:rPr>
        <w:t>inclusion”</w:t>
      </w:r>
    </w:p>
    <w:p>
      <w:pPr>
        <w:pStyle w:val="10"/>
        <w:spacing w:before="82"/>
        <w:ind w:left="5" w:right="18"/>
        <w:jc w:val="center"/>
      </w:pPr>
      <w:r>
        <w:t>Martinez</w:t>
      </w:r>
      <w:r>
        <w:rPr>
          <w:spacing w:val="-6"/>
        </w:rPr>
        <w:t xml:space="preserve"> </w:t>
      </w:r>
      <w:r>
        <w:t>Subdivision,</w:t>
      </w:r>
      <w:r>
        <w:rPr>
          <w:spacing w:val="-7"/>
        </w:rPr>
        <w:t xml:space="preserve"> </w:t>
      </w:r>
      <w:r>
        <w:t>Guang-Guang,</w:t>
      </w:r>
      <w:r>
        <w:rPr>
          <w:spacing w:val="-5"/>
        </w:rPr>
        <w:t xml:space="preserve"> </w:t>
      </w:r>
      <w:r>
        <w:t>Dahican,</w:t>
      </w:r>
      <w:r>
        <w:rPr>
          <w:spacing w:val="-3"/>
        </w:rPr>
        <w:t xml:space="preserve"> </w:t>
      </w:r>
      <w:r>
        <w:t>8200,</w:t>
      </w:r>
      <w:r>
        <w:rPr>
          <w:spacing w:val="-4"/>
        </w:rPr>
        <w:t xml:space="preserve"> </w:t>
      </w:r>
      <w:r>
        <w:t>City</w:t>
      </w:r>
      <w:r>
        <w:rPr>
          <w:spacing w:val="-3"/>
        </w:rPr>
        <w:t xml:space="preserve"> </w:t>
      </w:r>
      <w:r>
        <w:t>of</w:t>
      </w:r>
      <w:r>
        <w:rPr>
          <w:spacing w:val="-5"/>
        </w:rPr>
        <w:t xml:space="preserve"> </w:t>
      </w:r>
      <w:r>
        <w:t>Mati,</w:t>
      </w:r>
      <w:r>
        <w:rPr>
          <w:spacing w:val="-3"/>
        </w:rPr>
        <w:t xml:space="preserve"> </w:t>
      </w:r>
      <w:r>
        <w:t>Davao</w:t>
      </w:r>
      <w:r>
        <w:rPr>
          <w:spacing w:val="-5"/>
        </w:rPr>
        <w:t xml:space="preserve"> </w:t>
      </w:r>
      <w:r>
        <w:rPr>
          <w:spacing w:val="-2"/>
        </w:rPr>
        <w:t>Oriental</w:t>
      </w:r>
    </w:p>
    <w:p>
      <w:pPr>
        <w:pStyle w:val="10"/>
      </w:pPr>
    </w:p>
    <w:p>
      <w:pPr>
        <w:pStyle w:val="10"/>
      </w:pPr>
    </w:p>
    <w:p>
      <w:pPr>
        <w:pStyle w:val="10"/>
      </w:pPr>
    </w:p>
    <w:p>
      <w:pPr>
        <w:pStyle w:val="10"/>
      </w:pPr>
    </w:p>
    <w:p>
      <w:pPr>
        <w:pStyle w:val="10"/>
      </w:pPr>
    </w:p>
    <w:p>
      <w:pPr>
        <w:pStyle w:val="10"/>
      </w:pPr>
    </w:p>
    <w:p>
      <w:pPr>
        <w:pStyle w:val="10"/>
        <w:spacing w:before="64"/>
      </w:pPr>
    </w:p>
    <w:p>
      <w:pPr>
        <w:pStyle w:val="11"/>
        <w:ind w:left="5"/>
      </w:pPr>
      <w:r>
        <w:t>PROJECT</w:t>
      </w:r>
      <w:r>
        <w:rPr>
          <w:spacing w:val="-20"/>
        </w:rPr>
        <w:t xml:space="preserve"> </w:t>
      </w:r>
      <w:r>
        <w:rPr>
          <w:spacing w:val="-10"/>
        </w:rPr>
        <w:t>X</w:t>
      </w:r>
    </w:p>
    <w:p>
      <w:pPr>
        <w:pStyle w:val="11"/>
        <w:spacing w:before="84"/>
      </w:pPr>
      <w:r>
        <w:t>Automated</w:t>
      </w:r>
      <w:r>
        <w:rPr>
          <w:spacing w:val="-33"/>
        </w:rPr>
        <w:t xml:space="preserve"> </w:t>
      </w:r>
      <w:r>
        <w:t>Attendance</w:t>
      </w:r>
      <w:r>
        <w:rPr>
          <w:spacing w:val="-17"/>
        </w:rPr>
        <w:t xml:space="preserve"> </w:t>
      </w:r>
      <w:r>
        <w:rPr>
          <w:spacing w:val="-2"/>
        </w:rPr>
        <w:t>System</w:t>
      </w:r>
    </w:p>
    <w:p>
      <w:pPr>
        <w:pStyle w:val="10"/>
        <w:rPr>
          <w:rFonts w:ascii="Times New Roman"/>
          <w:b/>
          <w:sz w:val="52"/>
        </w:rPr>
      </w:pPr>
    </w:p>
    <w:p>
      <w:pPr>
        <w:pStyle w:val="10"/>
        <w:spacing w:before="66"/>
        <w:rPr>
          <w:rFonts w:ascii="Times New Roman"/>
          <w:b/>
          <w:sz w:val="52"/>
        </w:rPr>
      </w:pPr>
    </w:p>
    <w:p>
      <w:pPr>
        <w:pStyle w:val="10"/>
        <w:jc w:val="center"/>
        <w:rPr>
          <w:rFonts w:hint="default" w:ascii="Times New Roman"/>
          <w:b/>
          <w:bCs/>
          <w:sz w:val="36"/>
          <w:lang w:val="en-US"/>
        </w:rPr>
      </w:pPr>
      <w:r>
        <w:rPr>
          <w:rFonts w:hint="default" w:ascii="Times New Roman"/>
          <w:b/>
          <w:bCs/>
          <w:sz w:val="36"/>
          <w:lang w:val="en-US"/>
        </w:rPr>
        <w:t>Ranel Jr. M. Pagantian</w:t>
      </w:r>
    </w:p>
    <w:p>
      <w:pPr>
        <w:pStyle w:val="10"/>
        <w:jc w:val="center"/>
        <w:rPr>
          <w:rFonts w:hint="default" w:ascii="Times New Roman"/>
          <w:b/>
          <w:bCs/>
          <w:sz w:val="36"/>
          <w:lang w:val="en-US"/>
        </w:rPr>
      </w:pPr>
      <w:r>
        <w:rPr>
          <w:rFonts w:hint="default" w:ascii="Times New Roman"/>
          <w:b/>
          <w:bCs/>
          <w:sz w:val="36"/>
          <w:lang w:val="en-US"/>
        </w:rPr>
        <w:t>Darvey M. Quimbo</w:t>
      </w:r>
    </w:p>
    <w:p>
      <w:pPr>
        <w:pStyle w:val="10"/>
        <w:jc w:val="center"/>
        <w:rPr>
          <w:rFonts w:hint="default" w:ascii="Times New Roman"/>
          <w:b/>
          <w:bCs/>
          <w:sz w:val="36"/>
          <w:lang w:val="en-US"/>
        </w:rPr>
      </w:pPr>
      <w:r>
        <w:rPr>
          <w:rFonts w:hint="default" w:ascii="Times New Roman"/>
          <w:b/>
          <w:bCs/>
          <w:sz w:val="36"/>
          <w:lang w:val="en-US"/>
        </w:rPr>
        <w:t>Gella Marie Loginsa</w:t>
      </w:r>
    </w:p>
    <w:p>
      <w:pPr>
        <w:pStyle w:val="10"/>
        <w:spacing w:before="382"/>
        <w:rPr>
          <w:rFonts w:ascii="Times New Roman"/>
          <w:sz w:val="36"/>
        </w:rPr>
      </w:pPr>
    </w:p>
    <w:p>
      <w:pPr>
        <w:spacing w:before="0"/>
        <w:ind w:left="0" w:right="9" w:firstLine="0"/>
        <w:jc w:val="center"/>
        <w:rPr>
          <w:rFonts w:hint="default" w:ascii="Arial" w:hAnsi="Arial"/>
          <w:b/>
          <w:sz w:val="32"/>
          <w:lang w:val="en-US"/>
        </w:rPr>
      </w:pPr>
      <w:r>
        <w:rPr>
          <w:rFonts w:ascii="Arial" w:hAnsi="Arial"/>
          <w:b/>
          <w:sz w:val="32"/>
        </w:rPr>
        <w:t>Bachelor</w:t>
      </w:r>
      <w:r>
        <w:rPr>
          <w:rFonts w:ascii="Arial" w:hAnsi="Arial"/>
          <w:b/>
          <w:spacing w:val="-20"/>
          <w:sz w:val="32"/>
        </w:rPr>
        <w:t xml:space="preserve"> </w:t>
      </w:r>
      <w:r>
        <w:rPr>
          <w:rFonts w:ascii="Arial" w:hAnsi="Arial"/>
          <w:b/>
          <w:sz w:val="32"/>
        </w:rPr>
        <w:t>of</w:t>
      </w:r>
      <w:r>
        <w:rPr>
          <w:rFonts w:ascii="Arial" w:hAnsi="Arial"/>
          <w:b/>
          <w:spacing w:val="-19"/>
          <w:sz w:val="32"/>
        </w:rPr>
        <w:t xml:space="preserve"> </w:t>
      </w:r>
      <w:r>
        <w:rPr>
          <w:rFonts w:ascii="Arial" w:hAnsi="Arial"/>
          <w:b/>
          <w:sz w:val="32"/>
        </w:rPr>
        <w:t>Science</w:t>
      </w:r>
      <w:r>
        <w:rPr>
          <w:rFonts w:ascii="Arial" w:hAnsi="Arial"/>
          <w:b/>
          <w:spacing w:val="-19"/>
          <w:sz w:val="32"/>
        </w:rPr>
        <w:t xml:space="preserve"> </w:t>
      </w:r>
      <w:r>
        <w:rPr>
          <w:rFonts w:ascii="Arial" w:hAnsi="Arial"/>
          <w:b/>
          <w:sz w:val="32"/>
        </w:rPr>
        <w:t>in</w:t>
      </w:r>
      <w:r>
        <w:rPr>
          <w:rFonts w:ascii="Arial" w:hAnsi="Arial"/>
          <w:b/>
          <w:spacing w:val="-17"/>
          <w:sz w:val="32"/>
        </w:rPr>
        <w:t xml:space="preserve"> </w:t>
      </w:r>
      <w:r>
        <w:rPr>
          <w:rFonts w:ascii="Arial" w:hAnsi="Arial"/>
          <w:b/>
          <w:sz w:val="32"/>
        </w:rPr>
        <w:t>Information</w:t>
      </w:r>
      <w:r>
        <w:rPr>
          <w:rFonts w:ascii="Arial" w:hAnsi="Arial"/>
          <w:b/>
          <w:spacing w:val="-18"/>
          <w:sz w:val="32"/>
        </w:rPr>
        <w:t xml:space="preserve"> </w:t>
      </w:r>
      <w:r>
        <w:rPr>
          <w:rFonts w:ascii="Arial" w:hAnsi="Arial"/>
          <w:b/>
          <w:sz w:val="32"/>
        </w:rPr>
        <w:t>Technolog</w:t>
      </w:r>
      <w:r>
        <w:rPr>
          <w:rFonts w:hint="default" w:ascii="Arial" w:hAnsi="Arial"/>
          <w:b/>
          <w:sz w:val="32"/>
          <w:lang w:val="en-US"/>
        </w:rPr>
        <w:t>y 3B</w:t>
      </w:r>
    </w:p>
    <w:p>
      <w:pPr>
        <w:pStyle w:val="10"/>
        <w:rPr>
          <w:rFonts w:ascii="Arial"/>
          <w:b/>
          <w:sz w:val="32"/>
        </w:rPr>
      </w:pPr>
    </w:p>
    <w:p>
      <w:pPr>
        <w:pStyle w:val="10"/>
        <w:spacing w:before="192"/>
        <w:rPr>
          <w:rFonts w:ascii="Arial"/>
          <w:b/>
          <w:sz w:val="32"/>
        </w:rPr>
      </w:pPr>
    </w:p>
    <w:p>
      <w:pPr>
        <w:pStyle w:val="5"/>
        <w:ind w:left="8" w:right="18"/>
        <w:jc w:val="center"/>
      </w:pPr>
      <w:r>
        <w:rPr>
          <w:spacing w:val="-8"/>
        </w:rPr>
        <w:t xml:space="preserve">MAY </w:t>
      </w:r>
      <w:r>
        <w:rPr>
          <w:spacing w:val="-4"/>
        </w:rPr>
        <w:t>2025</w:t>
      </w:r>
    </w:p>
    <w:p>
      <w:pPr>
        <w:pStyle w:val="5"/>
        <w:spacing w:after="0"/>
        <w:jc w:val="center"/>
        <w:sectPr>
          <w:type w:val="continuous"/>
          <w:pgSz w:w="11930" w:h="16850"/>
          <w:pgMar w:top="1800" w:right="850" w:bottom="280" w:left="850" w:header="720" w:footer="720" w:gutter="0"/>
          <w:cols w:space="720" w:num="1"/>
        </w:sectPr>
      </w:pPr>
    </w:p>
    <w:p>
      <w:pPr>
        <w:pStyle w:val="10"/>
        <w:rPr>
          <w:rFonts w:ascii="Arial"/>
          <w:b/>
          <w:sz w:val="28"/>
        </w:rPr>
      </w:pPr>
    </w:p>
    <w:p>
      <w:pPr>
        <w:pStyle w:val="10"/>
        <w:spacing w:before="82"/>
        <w:rPr>
          <w:rFonts w:ascii="Arial"/>
          <w:b/>
          <w:sz w:val="28"/>
        </w:rPr>
      </w:pPr>
    </w:p>
    <w:p>
      <w:pPr>
        <w:spacing w:before="0"/>
        <w:ind w:left="576" w:right="0" w:firstLine="0"/>
        <w:jc w:val="left"/>
        <w:rPr>
          <w:rFonts w:ascii="Arial"/>
          <w:b/>
          <w:sz w:val="28"/>
        </w:rPr>
      </w:pPr>
      <w:r>
        <w:rPr>
          <w:rFonts w:ascii="Arial"/>
          <w:b/>
          <w:spacing w:val="-2"/>
          <w:sz w:val="28"/>
        </w:rPr>
        <w:t>Introduction</w:t>
      </w:r>
    </w:p>
    <w:p>
      <w:pPr>
        <w:pStyle w:val="10"/>
        <w:spacing w:before="287" w:line="480" w:lineRule="auto"/>
        <w:ind w:left="600" w:right="602" w:firstLine="57"/>
        <w:jc w:val="both"/>
      </w:pPr>
      <w:r>
        <w:t>Monitoring student attendance plays a crucial role in educational institutions, but relying on paper-based or manual methods can be inefficient and prone to mistakes or dishonesty. With advancements in technology, there’s now a smarter approach to handling this task.</w:t>
      </w:r>
    </w:p>
    <w:p>
      <w:pPr>
        <w:pStyle w:val="10"/>
        <w:spacing w:line="480" w:lineRule="auto"/>
        <w:ind w:left="600" w:right="597" w:firstLine="710"/>
        <w:jc w:val="both"/>
      </w:pPr>
      <w:r>
        <w:rPr>
          <w:rFonts w:hint="default" w:ascii="Arial"/>
          <w:b/>
          <w:lang w:val="en-US"/>
        </w:rPr>
        <w:t>ClassTrack</w:t>
      </w:r>
      <w:r>
        <w:rPr>
          <w:rFonts w:ascii="Arial"/>
          <w:b/>
          <w:spacing w:val="-12"/>
        </w:rPr>
        <w:t xml:space="preserve"> </w:t>
      </w:r>
      <w:r>
        <w:t>is</w:t>
      </w:r>
      <w:r>
        <w:rPr>
          <w:spacing w:val="-7"/>
        </w:rPr>
        <w:t xml:space="preserve"> </w:t>
      </w:r>
      <w:r>
        <w:t>a</w:t>
      </w:r>
      <w:r>
        <w:rPr>
          <w:spacing w:val="-8"/>
        </w:rPr>
        <w:t xml:space="preserve"> </w:t>
      </w:r>
      <w:r>
        <w:rPr>
          <w:rFonts w:hint="default"/>
          <w:spacing w:val="-8"/>
          <w:lang w:val="en-US"/>
        </w:rPr>
        <w:t xml:space="preserve">web based and a </w:t>
      </w:r>
      <w:r>
        <w:t>mobile-based</w:t>
      </w:r>
      <w:r>
        <w:rPr>
          <w:spacing w:val="-17"/>
        </w:rPr>
        <w:t xml:space="preserve"> </w:t>
      </w:r>
      <w:r>
        <w:t>Automated</w:t>
      </w:r>
      <w:r>
        <w:rPr>
          <w:spacing w:val="-17"/>
        </w:rPr>
        <w:t xml:space="preserve"> </w:t>
      </w:r>
      <w:r>
        <w:t>Attendance</w:t>
      </w:r>
      <w:r>
        <w:rPr>
          <w:spacing w:val="-8"/>
        </w:rPr>
        <w:t xml:space="preserve"> </w:t>
      </w:r>
      <w:r>
        <w:t>System</w:t>
      </w:r>
      <w:r>
        <w:rPr>
          <w:spacing w:val="-7"/>
        </w:rPr>
        <w:t xml:space="preserve"> </w:t>
      </w:r>
      <w:r>
        <w:t>(AAS)</w:t>
      </w:r>
      <w:r>
        <w:rPr>
          <w:spacing w:val="-7"/>
        </w:rPr>
        <w:t xml:space="preserve"> </w:t>
      </w:r>
      <w:r>
        <w:t xml:space="preserve">designed to streamline and secure the attendance process. By incorporating features such as QR code scanning, GPS verification, and One-Time Password (OTP) authentication, </w:t>
      </w:r>
      <w:r>
        <w:rPr>
          <w:rFonts w:hint="default" w:ascii="Arial"/>
          <w:b/>
          <w:lang w:val="en-US"/>
        </w:rPr>
        <w:t>ClassTrack</w:t>
      </w:r>
      <w:r>
        <w:rPr>
          <w:spacing w:val="-3"/>
        </w:rPr>
        <w:t xml:space="preserve"> </w:t>
      </w:r>
      <w:r>
        <w:t>ensures</w:t>
      </w:r>
      <w:r>
        <w:rPr>
          <w:spacing w:val="-3"/>
        </w:rPr>
        <w:t xml:space="preserve"> </w:t>
      </w:r>
      <w:r>
        <w:t>the</w:t>
      </w:r>
      <w:r>
        <w:rPr>
          <w:spacing w:val="-3"/>
        </w:rPr>
        <w:t xml:space="preserve"> </w:t>
      </w:r>
      <w:r>
        <w:t>accuracy and</w:t>
      </w:r>
      <w:r>
        <w:rPr>
          <w:spacing w:val="-3"/>
        </w:rPr>
        <w:t xml:space="preserve"> </w:t>
      </w:r>
      <w:r>
        <w:t>legitimacy</w:t>
      </w:r>
      <w:r>
        <w:rPr>
          <w:spacing w:val="-3"/>
        </w:rPr>
        <w:t xml:space="preserve"> </w:t>
      </w:r>
      <w:r>
        <w:t>of</w:t>
      </w:r>
      <w:r>
        <w:rPr>
          <w:spacing w:val="-3"/>
        </w:rPr>
        <w:t xml:space="preserve"> </w:t>
      </w:r>
      <w:r>
        <w:t>attendance</w:t>
      </w:r>
      <w:r>
        <w:rPr>
          <w:spacing w:val="-3"/>
        </w:rPr>
        <w:t xml:space="preserve"> </w:t>
      </w:r>
      <w:r>
        <w:t>records.</w:t>
      </w:r>
      <w:r>
        <w:rPr>
          <w:spacing w:val="-7"/>
        </w:rPr>
        <w:t xml:space="preserve"> </w:t>
      </w:r>
      <w:r>
        <w:t>This</w:t>
      </w:r>
      <w:r>
        <w:rPr>
          <w:spacing w:val="-3"/>
        </w:rPr>
        <w:t xml:space="preserve"> </w:t>
      </w:r>
      <w:r>
        <w:t xml:space="preserve">modern solution eliminates the drawbacks of traditional methods, reduces opportunities for fraud, and significantly saves time. Through the use of accessible and effective technology, </w:t>
      </w:r>
      <w:r>
        <w:rPr>
          <w:rFonts w:hint="default" w:ascii="Arial"/>
          <w:b/>
          <w:lang w:val="en-US"/>
        </w:rPr>
        <w:t>ClassTrack</w:t>
      </w:r>
      <w:r>
        <w:t xml:space="preserve"> promotes a more reliable and well-organized academic </w:t>
      </w:r>
      <w:r>
        <w:rPr>
          <w:spacing w:val="-2"/>
        </w:rPr>
        <w:t>environment.</w:t>
      </w:r>
    </w:p>
    <w:p>
      <w:pPr>
        <w:pStyle w:val="10"/>
        <w:spacing w:before="274"/>
      </w:pPr>
    </w:p>
    <w:p>
      <w:pPr>
        <w:pStyle w:val="5"/>
      </w:pPr>
      <w:r>
        <w:rPr>
          <w:spacing w:val="-2"/>
        </w:rPr>
        <w:t>Purpose</w:t>
      </w:r>
    </w:p>
    <w:p>
      <w:pPr>
        <w:pStyle w:val="10"/>
        <w:spacing w:before="287" w:line="480" w:lineRule="auto"/>
        <w:ind w:left="590" w:right="597" w:firstLine="719"/>
        <w:jc w:val="both"/>
      </w:pPr>
      <w:r>
        <w:t xml:space="preserve">The primary purpose of </w:t>
      </w:r>
      <w:r>
        <w:rPr>
          <w:rFonts w:hint="default" w:ascii="Arial"/>
          <w:b/>
          <w:lang w:val="en-US"/>
        </w:rPr>
        <w:t>ClassTrack</w:t>
      </w:r>
      <w:r>
        <w:t xml:space="preserve">, a </w:t>
      </w:r>
      <w:r>
        <w:rPr>
          <w:rFonts w:hint="default"/>
          <w:spacing w:val="-8"/>
          <w:lang w:val="en-US"/>
        </w:rPr>
        <w:t xml:space="preserve">web based and </w:t>
      </w:r>
      <w:r>
        <w:t>mobile-based Automated Attendance System</w:t>
      </w:r>
      <w:r>
        <w:rPr>
          <w:spacing w:val="-16"/>
        </w:rPr>
        <w:t xml:space="preserve"> </w:t>
      </w:r>
      <w:r>
        <w:t>(AAS),</w:t>
      </w:r>
      <w:r>
        <w:rPr>
          <w:spacing w:val="-15"/>
        </w:rPr>
        <w:t xml:space="preserve"> </w:t>
      </w:r>
      <w:r>
        <w:t>is</w:t>
      </w:r>
      <w:r>
        <w:rPr>
          <w:spacing w:val="-15"/>
        </w:rPr>
        <w:t xml:space="preserve"> </w:t>
      </w:r>
      <w:r>
        <w:t>to</w:t>
      </w:r>
      <w:r>
        <w:rPr>
          <w:spacing w:val="-15"/>
        </w:rPr>
        <w:t xml:space="preserve"> </w:t>
      </w:r>
      <w:r>
        <w:t>replace</w:t>
      </w:r>
      <w:r>
        <w:rPr>
          <w:spacing w:val="-15"/>
        </w:rPr>
        <w:t xml:space="preserve"> </w:t>
      </w:r>
      <w:r>
        <w:t>traditional</w:t>
      </w:r>
      <w:r>
        <w:rPr>
          <w:spacing w:val="-15"/>
        </w:rPr>
        <w:t xml:space="preserve"> </w:t>
      </w:r>
      <w:r>
        <w:t>manual</w:t>
      </w:r>
      <w:r>
        <w:rPr>
          <w:spacing w:val="-15"/>
        </w:rPr>
        <w:t xml:space="preserve"> </w:t>
      </w:r>
      <w:r>
        <w:t>attendance</w:t>
      </w:r>
      <w:r>
        <w:rPr>
          <w:spacing w:val="-15"/>
        </w:rPr>
        <w:t xml:space="preserve"> </w:t>
      </w:r>
      <w:r>
        <w:t>methods</w:t>
      </w:r>
      <w:r>
        <w:rPr>
          <w:spacing w:val="-15"/>
        </w:rPr>
        <w:t xml:space="preserve"> </w:t>
      </w:r>
      <w:r>
        <w:t>with</w:t>
      </w:r>
      <w:r>
        <w:rPr>
          <w:spacing w:val="-15"/>
        </w:rPr>
        <w:t xml:space="preserve"> </w:t>
      </w:r>
      <w:r>
        <w:t>a</w:t>
      </w:r>
      <w:r>
        <w:rPr>
          <w:spacing w:val="-15"/>
        </w:rPr>
        <w:t xml:space="preserve"> </w:t>
      </w:r>
      <w:r>
        <w:t>faster,</w:t>
      </w:r>
      <w:r>
        <w:rPr>
          <w:spacing w:val="-15"/>
        </w:rPr>
        <w:t xml:space="preserve"> </w:t>
      </w:r>
      <w:r>
        <w:t>more accurate,</w:t>
      </w:r>
      <w:r>
        <w:rPr>
          <w:spacing w:val="-2"/>
        </w:rPr>
        <w:t xml:space="preserve"> </w:t>
      </w:r>
      <w:r>
        <w:t>and</w:t>
      </w:r>
      <w:r>
        <w:rPr>
          <w:spacing w:val="-2"/>
        </w:rPr>
        <w:t xml:space="preserve"> </w:t>
      </w:r>
      <w:r>
        <w:t>more</w:t>
      </w:r>
      <w:r>
        <w:rPr>
          <w:spacing w:val="-5"/>
        </w:rPr>
        <w:t xml:space="preserve"> </w:t>
      </w:r>
      <w:r>
        <w:t>secure</w:t>
      </w:r>
      <w:r>
        <w:rPr>
          <w:spacing w:val="-2"/>
        </w:rPr>
        <w:t xml:space="preserve"> </w:t>
      </w:r>
      <w:r>
        <w:t>solution.</w:t>
      </w:r>
      <w:r>
        <w:rPr>
          <w:spacing w:val="-2"/>
        </w:rPr>
        <w:t xml:space="preserve"> </w:t>
      </w:r>
      <w:r>
        <w:t>Manual</w:t>
      </w:r>
      <w:r>
        <w:rPr>
          <w:spacing w:val="-5"/>
        </w:rPr>
        <w:t xml:space="preserve"> </w:t>
      </w:r>
      <w:r>
        <w:t>methods,</w:t>
      </w:r>
      <w:r>
        <w:rPr>
          <w:spacing w:val="-2"/>
        </w:rPr>
        <w:t xml:space="preserve"> </w:t>
      </w:r>
      <w:r>
        <w:t>such</w:t>
      </w:r>
      <w:r>
        <w:rPr>
          <w:spacing w:val="-2"/>
        </w:rPr>
        <w:t xml:space="preserve"> </w:t>
      </w:r>
      <w:r>
        <w:t>as</w:t>
      </w:r>
      <w:r>
        <w:rPr>
          <w:spacing w:val="-4"/>
        </w:rPr>
        <w:t xml:space="preserve"> </w:t>
      </w:r>
      <w:r>
        <w:t>paper-based</w:t>
      </w:r>
      <w:r>
        <w:rPr>
          <w:spacing w:val="-4"/>
        </w:rPr>
        <w:t xml:space="preserve"> </w:t>
      </w:r>
      <w:r>
        <w:t>roll</w:t>
      </w:r>
      <w:r>
        <w:rPr>
          <w:spacing w:val="-3"/>
        </w:rPr>
        <w:t xml:space="preserve"> </w:t>
      </w:r>
      <w:r>
        <w:t xml:space="preserve">calls, are often time-consuming, prone to errors, and vulnerable to dishonest practices like proxy attendance. </w:t>
      </w:r>
      <w:r>
        <w:rPr>
          <w:rFonts w:hint="default" w:ascii="Arial"/>
          <w:b/>
          <w:lang w:val="en-US"/>
        </w:rPr>
        <w:t>ClassTrack</w:t>
      </w:r>
      <w:r>
        <w:t xml:space="preserve"> addresses these issues by using modern mobile technologies to streamline the attendance process and ensure the reliability of each attendance record.</w:t>
      </w:r>
    </w:p>
    <w:p>
      <w:pPr>
        <w:pStyle w:val="10"/>
        <w:spacing w:after="0" w:line="480" w:lineRule="auto"/>
        <w:jc w:val="both"/>
        <w:sectPr>
          <w:headerReference r:id="rId5" w:type="default"/>
          <w:pgSz w:w="11930" w:h="16850"/>
          <w:pgMar w:top="2640" w:right="850" w:bottom="280" w:left="850" w:header="555" w:footer="0" w:gutter="0"/>
          <w:cols w:space="720" w:num="1"/>
        </w:sectPr>
      </w:pPr>
    </w:p>
    <w:p>
      <w:pPr>
        <w:pStyle w:val="10"/>
      </w:pPr>
    </w:p>
    <w:p>
      <w:pPr>
        <w:pStyle w:val="10"/>
        <w:spacing w:before="176"/>
      </w:pPr>
    </w:p>
    <w:p>
      <w:pPr>
        <w:pStyle w:val="10"/>
        <w:spacing w:line="480" w:lineRule="auto"/>
        <w:ind w:left="590" w:right="594" w:firstLine="719"/>
        <w:jc w:val="both"/>
      </w:pPr>
      <w:r>
        <w:rPr>
          <w:rFonts w:hint="default" w:ascii="Arial"/>
          <w:b/>
          <w:lang w:val="en-US"/>
        </w:rPr>
        <w:t>ClassTrack</w:t>
      </w:r>
      <w:r>
        <w:t xml:space="preserve"> is designed to simplify attendance tracking through the use of QR code scanning, GPS location tracking, and One-Time Password (OTP) verification. These features work together to verify the identity and presence of each student, making</w:t>
      </w:r>
      <w:r>
        <w:rPr>
          <w:spacing w:val="-4"/>
        </w:rPr>
        <w:t xml:space="preserve"> </w:t>
      </w:r>
      <w:r>
        <w:t>the</w:t>
      </w:r>
      <w:r>
        <w:rPr>
          <w:spacing w:val="-5"/>
        </w:rPr>
        <w:t xml:space="preserve"> </w:t>
      </w:r>
      <w:r>
        <w:t>process</w:t>
      </w:r>
      <w:r>
        <w:rPr>
          <w:spacing w:val="-5"/>
        </w:rPr>
        <w:t xml:space="preserve"> </w:t>
      </w:r>
      <w:r>
        <w:t>more</w:t>
      </w:r>
      <w:r>
        <w:rPr>
          <w:spacing w:val="-5"/>
        </w:rPr>
        <w:t xml:space="preserve"> </w:t>
      </w:r>
      <w:r>
        <w:t>trustworthy</w:t>
      </w:r>
      <w:r>
        <w:rPr>
          <w:spacing w:val="-8"/>
        </w:rPr>
        <w:t xml:space="preserve"> </w:t>
      </w:r>
      <w:r>
        <w:t>and</w:t>
      </w:r>
      <w:r>
        <w:rPr>
          <w:spacing w:val="-5"/>
        </w:rPr>
        <w:t xml:space="preserve"> </w:t>
      </w:r>
      <w:r>
        <w:t>efficient.</w:t>
      </w:r>
      <w:r>
        <w:rPr>
          <w:spacing w:val="-5"/>
        </w:rPr>
        <w:t xml:space="preserve"> </w:t>
      </w:r>
      <w:r>
        <w:t>With</w:t>
      </w:r>
      <w:r>
        <w:rPr>
          <w:spacing w:val="-5"/>
        </w:rPr>
        <w:t xml:space="preserve"> </w:t>
      </w:r>
      <w:r>
        <w:t>its</w:t>
      </w:r>
      <w:r>
        <w:rPr>
          <w:spacing w:val="-5"/>
        </w:rPr>
        <w:t xml:space="preserve"> </w:t>
      </w:r>
      <w:r>
        <w:t>user-friendly</w:t>
      </w:r>
      <w:r>
        <w:rPr>
          <w:spacing w:val="-6"/>
        </w:rPr>
        <w:t xml:space="preserve"> </w:t>
      </w:r>
      <w:r>
        <w:t>interface</w:t>
      </w:r>
      <w:r>
        <w:rPr>
          <w:spacing w:val="-5"/>
        </w:rPr>
        <w:t xml:space="preserve"> </w:t>
      </w:r>
      <w:r>
        <w:t xml:space="preserve">and mobile accessibility, </w:t>
      </w:r>
      <w:r>
        <w:rPr>
          <w:rFonts w:hint="default" w:ascii="Arial"/>
          <w:b/>
          <w:lang w:val="en-US"/>
        </w:rPr>
        <w:t>ClassTrack</w:t>
      </w:r>
      <w:r>
        <w:t xml:space="preserve"> helps schools and universities create a more organized and accountable learning environment through secure, real-time attendance monitoring.</w:t>
      </w:r>
    </w:p>
    <w:p>
      <w:pPr>
        <w:pStyle w:val="10"/>
      </w:pPr>
    </w:p>
    <w:p>
      <w:pPr>
        <w:pStyle w:val="10"/>
        <w:spacing w:before="36"/>
      </w:pPr>
    </w:p>
    <w:p>
      <w:pPr>
        <w:pStyle w:val="5"/>
      </w:pPr>
      <w:r>
        <w:rPr>
          <w:spacing w:val="-2"/>
        </w:rPr>
        <w:t>Objectives</w:t>
      </w:r>
    </w:p>
    <w:p>
      <w:pPr>
        <w:pStyle w:val="10"/>
        <w:spacing w:before="287" w:line="480" w:lineRule="auto"/>
        <w:ind w:left="600" w:right="599" w:firstLine="52"/>
        <w:jc w:val="both"/>
      </w:pPr>
      <w:r>
        <w:t xml:space="preserve">The development of </w:t>
      </w:r>
      <w:r>
        <w:rPr>
          <w:rFonts w:hint="default" w:ascii="Arial"/>
          <w:b/>
          <w:lang w:val="en-US"/>
        </w:rPr>
        <w:t>ClassTrack</w:t>
      </w:r>
      <w:r>
        <w:rPr>
          <w:rFonts w:ascii="Arial"/>
          <w:b/>
        </w:rPr>
        <w:t xml:space="preserve"> </w:t>
      </w:r>
      <w:r>
        <w:t>aims to provide an efficient, secure, and reliable solution</w:t>
      </w:r>
      <w:r>
        <w:rPr>
          <w:spacing w:val="-11"/>
        </w:rPr>
        <w:t xml:space="preserve"> </w:t>
      </w:r>
      <w:r>
        <w:t>for</w:t>
      </w:r>
      <w:r>
        <w:rPr>
          <w:spacing w:val="-13"/>
        </w:rPr>
        <w:t xml:space="preserve"> </w:t>
      </w:r>
      <w:r>
        <w:t>automating</w:t>
      </w:r>
      <w:r>
        <w:rPr>
          <w:spacing w:val="-11"/>
        </w:rPr>
        <w:t xml:space="preserve"> </w:t>
      </w:r>
      <w:r>
        <w:t>student</w:t>
      </w:r>
      <w:r>
        <w:rPr>
          <w:spacing w:val="-12"/>
        </w:rPr>
        <w:t xml:space="preserve"> </w:t>
      </w:r>
      <w:r>
        <w:t>attendance</w:t>
      </w:r>
      <w:r>
        <w:rPr>
          <w:spacing w:val="-9"/>
        </w:rPr>
        <w:t xml:space="preserve"> </w:t>
      </w:r>
      <w:r>
        <w:t>in</w:t>
      </w:r>
      <w:r>
        <w:rPr>
          <w:spacing w:val="-14"/>
        </w:rPr>
        <w:t xml:space="preserve"> </w:t>
      </w:r>
      <w:r>
        <w:t>educational</w:t>
      </w:r>
      <w:r>
        <w:rPr>
          <w:spacing w:val="-10"/>
        </w:rPr>
        <w:t xml:space="preserve"> </w:t>
      </w:r>
      <w:r>
        <w:t>institutions.</w:t>
      </w:r>
      <w:r>
        <w:rPr>
          <w:spacing w:val="-9"/>
        </w:rPr>
        <w:t xml:space="preserve"> </w:t>
      </w:r>
      <w:r>
        <w:t>Specifically,</w:t>
      </w:r>
      <w:r>
        <w:rPr>
          <w:spacing w:val="-12"/>
        </w:rPr>
        <w:t xml:space="preserve"> </w:t>
      </w:r>
      <w:r>
        <w:t>the app seeks to:</w:t>
      </w:r>
    </w:p>
    <w:p>
      <w:pPr>
        <w:pStyle w:val="13"/>
        <w:numPr>
          <w:ilvl w:val="0"/>
          <w:numId w:val="1"/>
        </w:numPr>
        <w:tabs>
          <w:tab w:val="left" w:pos="1130"/>
        </w:tabs>
        <w:spacing w:before="0" w:after="0" w:line="480" w:lineRule="auto"/>
        <w:ind w:left="1130" w:right="599" w:hanging="360"/>
        <w:jc w:val="both"/>
        <w:rPr>
          <w:sz w:val="24"/>
        </w:rPr>
      </w:pPr>
      <w:r>
        <w:rPr>
          <w:sz w:val="24"/>
        </w:rPr>
        <w:t xml:space="preserve">Capture real-time and accurate student data, including full name, student ID, course, schedule, and location, ensuring authenticity during the attendance </w:t>
      </w:r>
      <w:r>
        <w:rPr>
          <w:spacing w:val="-2"/>
          <w:sz w:val="24"/>
        </w:rPr>
        <w:t>session.</w:t>
      </w:r>
    </w:p>
    <w:p>
      <w:pPr>
        <w:pStyle w:val="13"/>
        <w:numPr>
          <w:ilvl w:val="0"/>
          <w:numId w:val="1"/>
        </w:numPr>
        <w:tabs>
          <w:tab w:val="left" w:pos="1130"/>
          <w:tab w:val="left" w:pos="1310"/>
        </w:tabs>
        <w:spacing w:before="0" w:after="0" w:line="480" w:lineRule="auto"/>
        <w:ind w:left="1310" w:right="1652" w:hanging="540"/>
        <w:jc w:val="left"/>
        <w:rPr>
          <w:sz w:val="24"/>
        </w:rPr>
      </w:pPr>
      <w:r>
        <w:rPr>
          <w:sz w:val="24"/>
        </w:rPr>
        <w:t>Record student attendance automatically by tracking QR codes, GPS location,</w:t>
      </w:r>
      <w:r>
        <w:rPr>
          <w:spacing w:val="-5"/>
          <w:sz w:val="24"/>
        </w:rPr>
        <w:t xml:space="preserve"> </w:t>
      </w:r>
      <w:r>
        <w:rPr>
          <w:sz w:val="24"/>
        </w:rPr>
        <w:t>and</w:t>
      </w:r>
      <w:r>
        <w:rPr>
          <w:spacing w:val="-5"/>
          <w:sz w:val="24"/>
        </w:rPr>
        <w:t xml:space="preserve"> </w:t>
      </w:r>
      <w:r>
        <w:rPr>
          <w:sz w:val="24"/>
        </w:rPr>
        <w:t>OTP</w:t>
      </w:r>
      <w:r>
        <w:rPr>
          <w:spacing w:val="-11"/>
          <w:sz w:val="24"/>
        </w:rPr>
        <w:t xml:space="preserve"> </w:t>
      </w:r>
      <w:r>
        <w:rPr>
          <w:sz w:val="24"/>
        </w:rPr>
        <w:t>verification,</w:t>
      </w:r>
      <w:r>
        <w:rPr>
          <w:spacing w:val="-7"/>
          <w:sz w:val="24"/>
        </w:rPr>
        <w:t xml:space="preserve"> </w:t>
      </w:r>
      <w:r>
        <w:rPr>
          <w:sz w:val="24"/>
        </w:rPr>
        <w:t>eliminating</w:t>
      </w:r>
      <w:r>
        <w:rPr>
          <w:spacing w:val="-7"/>
          <w:sz w:val="24"/>
        </w:rPr>
        <w:t xml:space="preserve"> </w:t>
      </w:r>
      <w:r>
        <w:rPr>
          <w:sz w:val="24"/>
        </w:rPr>
        <w:t>the</w:t>
      </w:r>
      <w:r>
        <w:rPr>
          <w:spacing w:val="-9"/>
          <w:sz w:val="24"/>
        </w:rPr>
        <w:t xml:space="preserve"> </w:t>
      </w:r>
      <w:r>
        <w:rPr>
          <w:sz w:val="24"/>
        </w:rPr>
        <w:t>need</w:t>
      </w:r>
      <w:r>
        <w:rPr>
          <w:spacing w:val="-5"/>
          <w:sz w:val="24"/>
        </w:rPr>
        <w:t xml:space="preserve"> </w:t>
      </w:r>
      <w:r>
        <w:rPr>
          <w:sz w:val="24"/>
        </w:rPr>
        <w:t>for</w:t>
      </w:r>
      <w:r>
        <w:rPr>
          <w:spacing w:val="-5"/>
          <w:sz w:val="24"/>
        </w:rPr>
        <w:t xml:space="preserve"> </w:t>
      </w:r>
      <w:r>
        <w:rPr>
          <w:sz w:val="24"/>
        </w:rPr>
        <w:t>manual</w:t>
      </w:r>
      <w:r>
        <w:rPr>
          <w:spacing w:val="-8"/>
          <w:sz w:val="24"/>
        </w:rPr>
        <w:t xml:space="preserve"> </w:t>
      </w:r>
      <w:r>
        <w:rPr>
          <w:sz w:val="24"/>
        </w:rPr>
        <w:t>entry.</w:t>
      </w:r>
    </w:p>
    <w:p>
      <w:pPr>
        <w:pStyle w:val="13"/>
        <w:numPr>
          <w:ilvl w:val="0"/>
          <w:numId w:val="1"/>
        </w:numPr>
        <w:tabs>
          <w:tab w:val="left" w:pos="1130"/>
          <w:tab w:val="left" w:pos="1310"/>
        </w:tabs>
        <w:spacing w:before="0" w:after="0" w:line="480" w:lineRule="auto"/>
        <w:ind w:left="1310" w:right="1809" w:hanging="540"/>
        <w:jc w:val="left"/>
        <w:rPr>
          <w:sz w:val="24"/>
        </w:rPr>
      </w:pPr>
      <w:r>
        <w:rPr>
          <w:sz w:val="24"/>
        </w:rPr>
        <w:t>Allow</w:t>
      </w:r>
      <w:r>
        <w:rPr>
          <w:spacing w:val="-3"/>
          <w:sz w:val="24"/>
        </w:rPr>
        <w:t xml:space="preserve"> </w:t>
      </w:r>
      <w:r>
        <w:rPr>
          <w:sz w:val="24"/>
        </w:rPr>
        <w:t>students</w:t>
      </w:r>
      <w:r>
        <w:rPr>
          <w:spacing w:val="-5"/>
          <w:sz w:val="24"/>
        </w:rPr>
        <w:t xml:space="preserve"> </w:t>
      </w:r>
      <w:r>
        <w:rPr>
          <w:sz w:val="24"/>
        </w:rPr>
        <w:t>to</w:t>
      </w:r>
      <w:r>
        <w:rPr>
          <w:spacing w:val="-2"/>
          <w:sz w:val="24"/>
        </w:rPr>
        <w:t xml:space="preserve"> </w:t>
      </w:r>
      <w:r>
        <w:rPr>
          <w:sz w:val="24"/>
        </w:rPr>
        <w:t>view</w:t>
      </w:r>
      <w:r>
        <w:rPr>
          <w:spacing w:val="-6"/>
          <w:sz w:val="24"/>
        </w:rPr>
        <w:t xml:space="preserve"> </w:t>
      </w:r>
      <w:r>
        <w:rPr>
          <w:sz w:val="24"/>
        </w:rPr>
        <w:t>their</w:t>
      </w:r>
      <w:r>
        <w:rPr>
          <w:spacing w:val="-5"/>
          <w:sz w:val="24"/>
        </w:rPr>
        <w:t xml:space="preserve"> </w:t>
      </w:r>
      <w:r>
        <w:rPr>
          <w:sz w:val="24"/>
        </w:rPr>
        <w:t>attendance</w:t>
      </w:r>
      <w:r>
        <w:rPr>
          <w:spacing w:val="-3"/>
          <w:sz w:val="24"/>
        </w:rPr>
        <w:t xml:space="preserve"> </w:t>
      </w:r>
      <w:r>
        <w:rPr>
          <w:sz w:val="24"/>
        </w:rPr>
        <w:t>records</w:t>
      </w:r>
      <w:r>
        <w:rPr>
          <w:spacing w:val="-3"/>
          <w:sz w:val="24"/>
        </w:rPr>
        <w:t xml:space="preserve"> </w:t>
      </w:r>
      <w:r>
        <w:rPr>
          <w:sz w:val="24"/>
        </w:rPr>
        <w:t>for</w:t>
      </w:r>
      <w:r>
        <w:rPr>
          <w:spacing w:val="-3"/>
          <w:sz w:val="24"/>
        </w:rPr>
        <w:t xml:space="preserve"> </w:t>
      </w:r>
      <w:r>
        <w:rPr>
          <w:sz w:val="24"/>
        </w:rPr>
        <w:t>transparency</w:t>
      </w:r>
      <w:r>
        <w:rPr>
          <w:spacing w:val="-5"/>
          <w:sz w:val="24"/>
        </w:rPr>
        <w:t xml:space="preserve"> </w:t>
      </w:r>
      <w:r>
        <w:rPr>
          <w:sz w:val="24"/>
        </w:rPr>
        <w:t xml:space="preserve">and </w:t>
      </w:r>
      <w:r>
        <w:rPr>
          <w:spacing w:val="-2"/>
          <w:sz w:val="24"/>
        </w:rPr>
        <w:t>accountability.</w:t>
      </w:r>
    </w:p>
    <w:p>
      <w:pPr>
        <w:pStyle w:val="13"/>
        <w:numPr>
          <w:ilvl w:val="0"/>
          <w:numId w:val="1"/>
        </w:numPr>
        <w:tabs>
          <w:tab w:val="left" w:pos="1130"/>
        </w:tabs>
        <w:spacing w:before="0" w:after="0" w:line="480" w:lineRule="auto"/>
        <w:ind w:left="1130" w:right="597" w:hanging="360"/>
        <w:jc w:val="left"/>
        <w:rPr>
          <w:sz w:val="24"/>
        </w:rPr>
      </w:pPr>
      <w:r>
        <w:rPr>
          <w:sz w:val="24"/>
        </w:rPr>
        <w:t>Generate</w:t>
      </w:r>
      <w:r>
        <w:rPr>
          <w:spacing w:val="80"/>
          <w:sz w:val="24"/>
        </w:rPr>
        <w:t xml:space="preserve"> </w:t>
      </w:r>
      <w:r>
        <w:rPr>
          <w:sz w:val="24"/>
        </w:rPr>
        <w:t>comprehensive,</w:t>
      </w:r>
      <w:r>
        <w:rPr>
          <w:spacing w:val="80"/>
          <w:sz w:val="24"/>
        </w:rPr>
        <w:t xml:space="preserve"> </w:t>
      </w:r>
      <w:r>
        <w:rPr>
          <w:sz w:val="24"/>
        </w:rPr>
        <w:t>time-stamped</w:t>
      </w:r>
      <w:r>
        <w:rPr>
          <w:spacing w:val="80"/>
          <w:sz w:val="24"/>
        </w:rPr>
        <w:t xml:space="preserve"> </w:t>
      </w:r>
      <w:r>
        <w:rPr>
          <w:sz w:val="24"/>
        </w:rPr>
        <w:t>attendance</w:t>
      </w:r>
      <w:r>
        <w:rPr>
          <w:spacing w:val="80"/>
          <w:sz w:val="24"/>
        </w:rPr>
        <w:t xml:space="preserve"> </w:t>
      </w:r>
      <w:r>
        <w:rPr>
          <w:sz w:val="24"/>
        </w:rPr>
        <w:t>reports</w:t>
      </w:r>
      <w:r>
        <w:rPr>
          <w:spacing w:val="80"/>
          <w:sz w:val="24"/>
        </w:rPr>
        <w:t xml:space="preserve"> </w:t>
      </w:r>
      <w:r>
        <w:rPr>
          <w:sz w:val="24"/>
        </w:rPr>
        <w:t>that</w:t>
      </w:r>
      <w:r>
        <w:rPr>
          <w:spacing w:val="80"/>
          <w:sz w:val="24"/>
        </w:rPr>
        <w:t xml:space="preserve"> </w:t>
      </w:r>
      <w:r>
        <w:rPr>
          <w:sz w:val="24"/>
        </w:rPr>
        <w:t>can</w:t>
      </w:r>
      <w:r>
        <w:rPr>
          <w:spacing w:val="80"/>
          <w:sz w:val="24"/>
        </w:rPr>
        <w:t xml:space="preserve"> </w:t>
      </w:r>
      <w:r>
        <w:rPr>
          <w:sz w:val="24"/>
        </w:rPr>
        <w:t>be</w:t>
      </w:r>
      <w:r>
        <w:rPr>
          <w:spacing w:val="80"/>
          <w:sz w:val="24"/>
        </w:rPr>
        <w:t xml:space="preserve"> </w:t>
      </w:r>
      <w:r>
        <w:rPr>
          <w:sz w:val="24"/>
        </w:rPr>
        <w:t>accessed by instructors and administrators for analysis.</w:t>
      </w:r>
    </w:p>
    <w:p>
      <w:pPr>
        <w:pStyle w:val="13"/>
        <w:spacing w:after="0" w:line="480" w:lineRule="auto"/>
        <w:jc w:val="left"/>
        <w:rPr>
          <w:sz w:val="24"/>
        </w:rPr>
        <w:sectPr>
          <w:pgSz w:w="11930" w:h="16850"/>
          <w:pgMar w:top="2640" w:right="850" w:bottom="280" w:left="850" w:header="555" w:footer="0" w:gutter="0"/>
          <w:cols w:space="720" w:num="1"/>
        </w:sectPr>
      </w:pPr>
    </w:p>
    <w:p>
      <w:pPr>
        <w:pStyle w:val="10"/>
        <w:rPr>
          <w:sz w:val="28"/>
        </w:rPr>
      </w:pPr>
    </w:p>
    <w:p>
      <w:pPr>
        <w:pStyle w:val="10"/>
        <w:spacing w:before="82"/>
        <w:rPr>
          <w:sz w:val="28"/>
        </w:rPr>
      </w:pPr>
    </w:p>
    <w:p>
      <w:pPr>
        <w:pStyle w:val="5"/>
      </w:pPr>
      <w:r>
        <w:rPr>
          <w:spacing w:val="-2"/>
        </w:rPr>
        <w:t>Scope</w:t>
      </w:r>
    </w:p>
    <w:p>
      <w:pPr>
        <w:pStyle w:val="10"/>
        <w:spacing w:before="287" w:line="480" w:lineRule="auto"/>
        <w:ind w:left="590" w:right="600" w:firstLine="719"/>
        <w:jc w:val="both"/>
      </w:pPr>
      <w:r>
        <w:t>The</w:t>
      </w:r>
      <w:r>
        <w:rPr>
          <w:spacing w:val="-9"/>
        </w:rPr>
        <w:t xml:space="preserve"> </w:t>
      </w:r>
      <w:r>
        <w:rPr>
          <w:rFonts w:hint="default"/>
          <w:b/>
          <w:bCs/>
          <w:lang w:val="en-US"/>
        </w:rPr>
        <w:t xml:space="preserve"> </w:t>
      </w:r>
      <w:r>
        <w:rPr>
          <w:rFonts w:hint="default" w:ascii="Arial"/>
          <w:b/>
          <w:lang w:val="en-US"/>
        </w:rPr>
        <w:t xml:space="preserve">ClassTrack </w:t>
      </w:r>
      <w:r>
        <w:t>system is specifically designed for educational environments, where courses, students, and instructors are predefined and managed by an administrator. Students are able to log in to the system using their credentials but cannot sign up, as account creation is managed and controlled by administrators.</w:t>
      </w:r>
    </w:p>
    <w:p>
      <w:pPr>
        <w:pStyle w:val="10"/>
        <w:spacing w:line="480" w:lineRule="auto"/>
        <w:ind w:left="600" w:right="597" w:hanging="10"/>
        <w:jc w:val="both"/>
      </w:pPr>
      <w:r>
        <w:t>The</w:t>
      </w:r>
      <w:r>
        <w:rPr>
          <w:spacing w:val="-7"/>
        </w:rPr>
        <w:t xml:space="preserve"> </w:t>
      </w:r>
      <w:r>
        <w:t>system</w:t>
      </w:r>
      <w:r>
        <w:rPr>
          <w:spacing w:val="-8"/>
        </w:rPr>
        <w:t xml:space="preserve"> </w:t>
      </w:r>
      <w:r>
        <w:t>uses</w:t>
      </w:r>
      <w:r>
        <w:rPr>
          <w:spacing w:val="-10"/>
        </w:rPr>
        <w:t xml:space="preserve"> </w:t>
      </w:r>
      <w:r>
        <w:t>QR</w:t>
      </w:r>
      <w:r>
        <w:rPr>
          <w:spacing w:val="-8"/>
        </w:rPr>
        <w:t xml:space="preserve"> </w:t>
      </w:r>
      <w:r>
        <w:t>code</w:t>
      </w:r>
      <w:r>
        <w:rPr>
          <w:spacing w:val="-7"/>
        </w:rPr>
        <w:t xml:space="preserve"> </w:t>
      </w:r>
      <w:r>
        <w:t>scanning,</w:t>
      </w:r>
      <w:r>
        <w:rPr>
          <w:spacing w:val="-7"/>
        </w:rPr>
        <w:t xml:space="preserve"> </w:t>
      </w:r>
      <w:r>
        <w:t>GPS</w:t>
      </w:r>
      <w:r>
        <w:rPr>
          <w:spacing w:val="-7"/>
        </w:rPr>
        <w:t xml:space="preserve"> </w:t>
      </w:r>
      <w:r>
        <w:t>location</w:t>
      </w:r>
      <w:r>
        <w:rPr>
          <w:spacing w:val="-7"/>
        </w:rPr>
        <w:t xml:space="preserve"> </w:t>
      </w:r>
      <w:r>
        <w:t>tracking,</w:t>
      </w:r>
      <w:r>
        <w:rPr>
          <w:spacing w:val="-7"/>
        </w:rPr>
        <w:t xml:space="preserve"> </w:t>
      </w:r>
      <w:r>
        <w:t>and</w:t>
      </w:r>
      <w:r>
        <w:rPr>
          <w:spacing w:val="-7"/>
        </w:rPr>
        <w:t xml:space="preserve"> </w:t>
      </w:r>
      <w:r>
        <w:t>One-Time</w:t>
      </w:r>
      <w:r>
        <w:rPr>
          <w:spacing w:val="-7"/>
        </w:rPr>
        <w:t xml:space="preserve"> </w:t>
      </w:r>
      <w:r>
        <w:t>Password (OTP) verification for authentication and attendance recording, eliminating the need for manual attendance-taking.</w:t>
      </w:r>
      <w:r>
        <w:rPr>
          <w:spacing w:val="-11"/>
        </w:rPr>
        <w:t xml:space="preserve"> </w:t>
      </w:r>
      <w:r>
        <w:rPr>
          <w:rFonts w:hint="default" w:ascii="Arial"/>
          <w:b/>
          <w:lang w:val="en-US"/>
        </w:rPr>
        <w:t>ClassTrack</w:t>
      </w:r>
      <w:bookmarkStart w:id="0" w:name="_GoBack"/>
      <w:bookmarkEnd w:id="0"/>
      <w:r>
        <w:t xml:space="preserve"> does not support</w:t>
      </w:r>
      <w:r>
        <w:rPr>
          <w:spacing w:val="-1"/>
        </w:rPr>
        <w:t xml:space="preserve"> </w:t>
      </w:r>
      <w:r>
        <w:t>biometric scanning (e.g., facial recognition or fingerprints), focusing on the combination of these technologies for user verification and accurate attendance tracking.</w:t>
      </w:r>
    </w:p>
    <w:p>
      <w:pPr>
        <w:pStyle w:val="10"/>
      </w:pPr>
    </w:p>
    <w:p>
      <w:pPr>
        <w:pStyle w:val="10"/>
      </w:pPr>
    </w:p>
    <w:p>
      <w:pPr>
        <w:pStyle w:val="10"/>
      </w:pPr>
    </w:p>
    <w:p>
      <w:pPr>
        <w:pStyle w:val="10"/>
        <w:spacing w:before="36"/>
      </w:pPr>
    </w:p>
    <w:p>
      <w:pPr>
        <w:pStyle w:val="5"/>
      </w:pPr>
      <w:r>
        <w:t>Definitions</w:t>
      </w:r>
      <w:r>
        <w:rPr>
          <w:spacing w:val="-5"/>
        </w:rPr>
        <w:t xml:space="preserve"> </w:t>
      </w:r>
      <w:r>
        <w:t>&amp;</w:t>
      </w:r>
      <w:r>
        <w:rPr>
          <w:spacing w:val="-17"/>
        </w:rPr>
        <w:t xml:space="preserve"> </w:t>
      </w:r>
      <w:r>
        <w:rPr>
          <w:spacing w:val="-2"/>
        </w:rPr>
        <w:t>Acronyms</w:t>
      </w:r>
    </w:p>
    <w:p>
      <w:pPr>
        <w:pStyle w:val="10"/>
        <w:spacing w:before="12"/>
        <w:rPr>
          <w:rFonts w:ascii="Arial"/>
          <w:b/>
          <w:sz w:val="20"/>
        </w:rPr>
      </w:pPr>
    </w:p>
    <w:tbl>
      <w:tblPr>
        <w:tblStyle w:val="9"/>
        <w:tblW w:w="0" w:type="auto"/>
        <w:tblInd w:w="6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28"/>
        <w:gridCol w:w="58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99" w:hRule="atLeast"/>
        </w:trPr>
        <w:tc>
          <w:tcPr>
            <w:tcW w:w="3028" w:type="dxa"/>
          </w:tcPr>
          <w:p>
            <w:pPr>
              <w:pStyle w:val="14"/>
              <w:spacing w:line="268" w:lineRule="exact"/>
              <w:ind w:left="50"/>
              <w:rPr>
                <w:rFonts w:ascii="Arial"/>
                <w:b/>
                <w:i/>
                <w:sz w:val="24"/>
              </w:rPr>
            </w:pPr>
            <w:r>
              <w:rPr>
                <w:rFonts w:ascii="Arial"/>
                <w:b/>
                <w:i/>
                <w:sz w:val="24"/>
              </w:rPr>
              <w:t>Attendance</w:t>
            </w:r>
            <w:r>
              <w:rPr>
                <w:rFonts w:ascii="Arial"/>
                <w:b/>
                <w:i/>
                <w:spacing w:val="-7"/>
                <w:sz w:val="24"/>
              </w:rPr>
              <w:t xml:space="preserve"> </w:t>
            </w:r>
            <w:r>
              <w:rPr>
                <w:rFonts w:ascii="Arial"/>
                <w:b/>
                <w:i/>
                <w:spacing w:val="-2"/>
                <w:sz w:val="24"/>
              </w:rPr>
              <w:t>Tracking</w:t>
            </w:r>
          </w:p>
        </w:tc>
        <w:tc>
          <w:tcPr>
            <w:tcW w:w="5818" w:type="dxa"/>
          </w:tcPr>
          <w:p>
            <w:pPr>
              <w:pStyle w:val="14"/>
              <w:spacing w:line="259" w:lineRule="auto"/>
              <w:ind w:left="608"/>
              <w:rPr>
                <w:sz w:val="24"/>
              </w:rPr>
            </w:pPr>
            <w:r>
              <w:rPr>
                <w:sz w:val="24"/>
              </w:rPr>
              <w:t>The</w:t>
            </w:r>
            <w:r>
              <w:rPr>
                <w:spacing w:val="-7"/>
                <w:sz w:val="24"/>
              </w:rPr>
              <w:t xml:space="preserve"> </w:t>
            </w:r>
            <w:r>
              <w:rPr>
                <w:sz w:val="24"/>
              </w:rPr>
              <w:t>process</w:t>
            </w:r>
            <w:r>
              <w:rPr>
                <w:spacing w:val="-7"/>
                <w:sz w:val="24"/>
              </w:rPr>
              <w:t xml:space="preserve"> </w:t>
            </w:r>
            <w:r>
              <w:rPr>
                <w:sz w:val="24"/>
              </w:rPr>
              <w:t>of</w:t>
            </w:r>
            <w:r>
              <w:rPr>
                <w:spacing w:val="-7"/>
                <w:sz w:val="24"/>
              </w:rPr>
              <w:t xml:space="preserve"> </w:t>
            </w:r>
            <w:r>
              <w:rPr>
                <w:sz w:val="24"/>
              </w:rPr>
              <w:t>recording</w:t>
            </w:r>
            <w:r>
              <w:rPr>
                <w:spacing w:val="-7"/>
                <w:sz w:val="24"/>
              </w:rPr>
              <w:t xml:space="preserve"> </w:t>
            </w:r>
            <w:r>
              <w:rPr>
                <w:sz w:val="24"/>
              </w:rPr>
              <w:t>and</w:t>
            </w:r>
            <w:r>
              <w:rPr>
                <w:spacing w:val="-7"/>
                <w:sz w:val="24"/>
              </w:rPr>
              <w:t xml:space="preserve"> </w:t>
            </w:r>
            <w:r>
              <w:rPr>
                <w:sz w:val="24"/>
              </w:rPr>
              <w:t>monitoring</w:t>
            </w:r>
            <w:r>
              <w:rPr>
                <w:spacing w:val="-9"/>
                <w:sz w:val="24"/>
              </w:rPr>
              <w:t xml:space="preserve"> </w:t>
            </w:r>
            <w:r>
              <w:rPr>
                <w:sz w:val="24"/>
              </w:rPr>
              <w:t>student presence during class sessions to ensure accurate records are maintained.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3" w:hRule="atLeast"/>
        </w:trPr>
        <w:tc>
          <w:tcPr>
            <w:tcW w:w="3028" w:type="dxa"/>
          </w:tcPr>
          <w:p>
            <w:pPr>
              <w:pStyle w:val="14"/>
              <w:spacing w:before="251"/>
              <w:rPr>
                <w:rFonts w:ascii="Arial"/>
                <w:b/>
                <w:sz w:val="24"/>
              </w:rPr>
            </w:pPr>
          </w:p>
          <w:p>
            <w:pPr>
              <w:pStyle w:val="14"/>
              <w:spacing w:line="256" w:lineRule="exact"/>
              <w:ind w:left="50"/>
              <w:rPr>
                <w:rFonts w:ascii="Arial"/>
                <w:b/>
                <w:i/>
                <w:sz w:val="24"/>
              </w:rPr>
            </w:pPr>
            <w:r>
              <w:rPr>
                <w:rFonts w:hint="default" w:ascii="Arial"/>
                <w:b/>
                <w:lang w:val="en-US"/>
              </w:rPr>
              <w:t>ClassTrack</w:t>
            </w:r>
          </w:p>
        </w:tc>
        <w:tc>
          <w:tcPr>
            <w:tcW w:w="5818" w:type="dxa"/>
          </w:tcPr>
          <w:p>
            <w:pPr>
              <w:pStyle w:val="14"/>
              <w:spacing w:before="251"/>
              <w:rPr>
                <w:rFonts w:ascii="Arial"/>
                <w:b/>
                <w:sz w:val="24"/>
              </w:rPr>
            </w:pPr>
          </w:p>
          <w:p>
            <w:pPr>
              <w:pStyle w:val="14"/>
              <w:spacing w:line="256" w:lineRule="exact"/>
              <w:ind w:left="608"/>
              <w:rPr>
                <w:sz w:val="24"/>
              </w:rPr>
            </w:pPr>
            <w:r>
              <w:rPr>
                <w:sz w:val="24"/>
              </w:rPr>
              <w:t>A</w:t>
            </w:r>
            <w:r>
              <w:rPr>
                <w:spacing w:val="-17"/>
                <w:sz w:val="24"/>
              </w:rPr>
              <w:t xml:space="preserve"> </w:t>
            </w:r>
            <w:r>
              <w:rPr>
                <w:rFonts w:hint="default"/>
                <w:spacing w:val="-17"/>
                <w:sz w:val="24"/>
                <w:lang w:val="en-US"/>
              </w:rPr>
              <w:t xml:space="preserve">web Based and </w:t>
            </w:r>
            <w:r>
              <w:rPr>
                <w:sz w:val="24"/>
              </w:rPr>
              <w:t>mobile-based</w:t>
            </w:r>
            <w:r>
              <w:rPr>
                <w:spacing w:val="-17"/>
                <w:sz w:val="24"/>
              </w:rPr>
              <w:t xml:space="preserve"> </w:t>
            </w:r>
            <w:r>
              <w:rPr>
                <w:sz w:val="24"/>
              </w:rPr>
              <w:t>Automated</w:t>
            </w:r>
            <w:r>
              <w:rPr>
                <w:spacing w:val="-16"/>
                <w:sz w:val="24"/>
              </w:rPr>
              <w:t xml:space="preserve"> </w:t>
            </w:r>
            <w:r>
              <w:rPr>
                <w:sz w:val="24"/>
              </w:rPr>
              <w:t>Attendance</w:t>
            </w:r>
            <w:r>
              <w:rPr>
                <w:spacing w:val="-10"/>
                <w:sz w:val="24"/>
              </w:rPr>
              <w:t xml:space="preserve"> </w:t>
            </w:r>
            <w:r>
              <w:rPr>
                <w:spacing w:val="-2"/>
                <w:sz w:val="24"/>
              </w:rPr>
              <w:t>System</w:t>
            </w:r>
          </w:p>
        </w:tc>
      </w:tr>
    </w:tbl>
    <w:p>
      <w:pPr>
        <w:pStyle w:val="10"/>
        <w:spacing w:before="30" w:line="350" w:lineRule="auto"/>
        <w:ind w:left="4282" w:right="311"/>
      </w:pPr>
      <w:r>
        <w:t>(AAS) designed to simplify and secure the attendance</w:t>
      </w:r>
      <w:r>
        <w:rPr>
          <w:spacing w:val="-8"/>
        </w:rPr>
        <w:t xml:space="preserve"> </w:t>
      </w:r>
      <w:r>
        <w:t>tracking</w:t>
      </w:r>
      <w:r>
        <w:rPr>
          <w:spacing w:val="-7"/>
        </w:rPr>
        <w:t xml:space="preserve"> </w:t>
      </w:r>
      <w:r>
        <w:t>process</w:t>
      </w:r>
      <w:r>
        <w:rPr>
          <w:spacing w:val="-7"/>
        </w:rPr>
        <w:t xml:space="preserve"> </w:t>
      </w:r>
      <w:r>
        <w:t>in</w:t>
      </w:r>
      <w:r>
        <w:rPr>
          <w:spacing w:val="-8"/>
        </w:rPr>
        <w:t xml:space="preserve"> </w:t>
      </w:r>
      <w:r>
        <w:t>educational</w:t>
      </w:r>
    </w:p>
    <w:p>
      <w:pPr>
        <w:pStyle w:val="10"/>
        <w:spacing w:line="348" w:lineRule="auto"/>
        <w:ind w:left="4282" w:right="531"/>
      </w:pPr>
      <w:r>
        <w:t>institutions</w:t>
      </w:r>
      <w:r>
        <w:rPr>
          <w:spacing w:val="-5"/>
        </w:rPr>
        <w:t xml:space="preserve"> </w:t>
      </w:r>
      <w:r>
        <w:t>by</w:t>
      </w:r>
      <w:r>
        <w:rPr>
          <w:spacing w:val="-7"/>
        </w:rPr>
        <w:t xml:space="preserve"> </w:t>
      </w:r>
      <w:r>
        <w:t>utilizing</w:t>
      </w:r>
      <w:r>
        <w:rPr>
          <w:spacing w:val="-6"/>
        </w:rPr>
        <w:t xml:space="preserve"> </w:t>
      </w:r>
      <w:r>
        <w:t>QR</w:t>
      </w:r>
      <w:r>
        <w:rPr>
          <w:spacing w:val="-5"/>
        </w:rPr>
        <w:t xml:space="preserve"> </w:t>
      </w:r>
      <w:r>
        <w:t>codes,</w:t>
      </w:r>
      <w:r>
        <w:rPr>
          <w:spacing w:val="-5"/>
        </w:rPr>
        <w:t xml:space="preserve"> </w:t>
      </w:r>
      <w:r>
        <w:t>GPS</w:t>
      </w:r>
      <w:r>
        <w:rPr>
          <w:spacing w:val="-5"/>
        </w:rPr>
        <w:t xml:space="preserve"> </w:t>
      </w:r>
      <w:r>
        <w:t>tracking, and OTP verification.</w:t>
      </w:r>
    </w:p>
    <w:p>
      <w:pPr>
        <w:pStyle w:val="10"/>
        <w:spacing w:after="0" w:line="348" w:lineRule="auto"/>
        <w:sectPr>
          <w:pgSz w:w="11930" w:h="16850"/>
          <w:pgMar w:top="2640" w:right="850" w:bottom="280" w:left="850" w:header="555" w:footer="0" w:gutter="0"/>
          <w:cols w:space="720" w:num="1"/>
        </w:sectPr>
      </w:pPr>
    </w:p>
    <w:p>
      <w:pPr>
        <w:pStyle w:val="10"/>
        <w:rPr>
          <w:sz w:val="20"/>
        </w:rPr>
      </w:pPr>
    </w:p>
    <w:p>
      <w:pPr>
        <w:pStyle w:val="10"/>
        <w:rPr>
          <w:sz w:val="20"/>
        </w:rPr>
      </w:pPr>
    </w:p>
    <w:p>
      <w:pPr>
        <w:pStyle w:val="10"/>
        <w:spacing w:before="46"/>
        <w:rPr>
          <w:sz w:val="20"/>
        </w:rPr>
      </w:pPr>
    </w:p>
    <w:tbl>
      <w:tblPr>
        <w:tblStyle w:val="9"/>
        <w:tblW w:w="0" w:type="auto"/>
        <w:tblInd w:w="65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355"/>
        <w:gridCol w:w="54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79" w:hRule="atLeast"/>
        </w:trPr>
        <w:tc>
          <w:tcPr>
            <w:tcW w:w="3355" w:type="dxa"/>
          </w:tcPr>
          <w:p>
            <w:pPr>
              <w:pStyle w:val="14"/>
              <w:spacing w:line="268" w:lineRule="exact"/>
              <w:ind w:left="50"/>
              <w:rPr>
                <w:rFonts w:ascii="Arial"/>
                <w:b/>
                <w:i/>
                <w:sz w:val="24"/>
              </w:rPr>
            </w:pPr>
            <w:r>
              <w:rPr>
                <w:rFonts w:ascii="Arial"/>
                <w:b/>
                <w:i/>
                <w:spacing w:val="-2"/>
                <w:sz w:val="24"/>
              </w:rPr>
              <w:t>Authentication</w:t>
            </w:r>
          </w:p>
        </w:tc>
        <w:tc>
          <w:tcPr>
            <w:tcW w:w="5479" w:type="dxa"/>
          </w:tcPr>
          <w:p>
            <w:pPr>
              <w:pStyle w:val="14"/>
              <w:spacing w:line="259" w:lineRule="auto"/>
              <w:ind w:left="281"/>
              <w:rPr>
                <w:sz w:val="24"/>
              </w:rPr>
            </w:pPr>
            <w:r>
              <w:rPr>
                <w:sz w:val="24"/>
              </w:rPr>
              <w:t>The</w:t>
            </w:r>
            <w:r>
              <w:rPr>
                <w:spacing w:val="-4"/>
                <w:sz w:val="24"/>
              </w:rPr>
              <w:t xml:space="preserve"> </w:t>
            </w:r>
            <w:r>
              <w:rPr>
                <w:sz w:val="24"/>
              </w:rPr>
              <w:t>process</w:t>
            </w:r>
            <w:r>
              <w:rPr>
                <w:spacing w:val="-4"/>
                <w:sz w:val="24"/>
              </w:rPr>
              <w:t xml:space="preserve"> </w:t>
            </w:r>
            <w:r>
              <w:rPr>
                <w:sz w:val="24"/>
              </w:rPr>
              <w:t>of</w:t>
            </w:r>
            <w:r>
              <w:rPr>
                <w:spacing w:val="-4"/>
                <w:sz w:val="24"/>
              </w:rPr>
              <w:t xml:space="preserve"> </w:t>
            </w:r>
            <w:r>
              <w:rPr>
                <w:sz w:val="24"/>
              </w:rPr>
              <w:t>verifying</w:t>
            </w:r>
            <w:r>
              <w:rPr>
                <w:spacing w:val="-4"/>
                <w:sz w:val="24"/>
              </w:rPr>
              <w:t xml:space="preserve"> </w:t>
            </w:r>
            <w:r>
              <w:rPr>
                <w:sz w:val="24"/>
              </w:rPr>
              <w:t>the</w:t>
            </w:r>
            <w:r>
              <w:rPr>
                <w:spacing w:val="-4"/>
                <w:sz w:val="24"/>
              </w:rPr>
              <w:t xml:space="preserve"> </w:t>
            </w:r>
            <w:r>
              <w:rPr>
                <w:sz w:val="24"/>
              </w:rPr>
              <w:t>identity</w:t>
            </w:r>
            <w:r>
              <w:rPr>
                <w:spacing w:val="-6"/>
                <w:sz w:val="24"/>
              </w:rPr>
              <w:t xml:space="preserve"> </w:t>
            </w:r>
            <w:r>
              <w:rPr>
                <w:sz w:val="24"/>
              </w:rPr>
              <w:t>of</w:t>
            </w:r>
            <w:r>
              <w:rPr>
                <w:spacing w:val="-4"/>
                <w:sz w:val="24"/>
              </w:rPr>
              <w:t xml:space="preserve"> </w:t>
            </w:r>
            <w:r>
              <w:rPr>
                <w:sz w:val="24"/>
              </w:rPr>
              <w:t>a</w:t>
            </w:r>
            <w:r>
              <w:rPr>
                <w:spacing w:val="-6"/>
                <w:sz w:val="24"/>
              </w:rPr>
              <w:t xml:space="preserve"> </w:t>
            </w:r>
            <w:r>
              <w:rPr>
                <w:sz w:val="24"/>
              </w:rPr>
              <w:t>user</w:t>
            </w:r>
            <w:r>
              <w:rPr>
                <w:spacing w:val="-7"/>
                <w:sz w:val="24"/>
              </w:rPr>
              <w:t xml:space="preserve"> </w:t>
            </w:r>
            <w:r>
              <w:rPr>
                <w:sz w:val="24"/>
              </w:rPr>
              <w:t>(in this case, the student) before allowing them to mark attendance.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01" w:hRule="atLeast"/>
        </w:trPr>
        <w:tc>
          <w:tcPr>
            <w:tcW w:w="3355" w:type="dxa"/>
          </w:tcPr>
          <w:p>
            <w:pPr>
              <w:pStyle w:val="14"/>
              <w:spacing w:before="232"/>
              <w:rPr>
                <w:sz w:val="24"/>
              </w:rPr>
            </w:pPr>
          </w:p>
          <w:p>
            <w:pPr>
              <w:pStyle w:val="14"/>
              <w:spacing w:before="1"/>
              <w:ind w:left="50"/>
              <w:rPr>
                <w:rFonts w:ascii="Arial"/>
                <w:b/>
                <w:i/>
                <w:sz w:val="24"/>
              </w:rPr>
            </w:pPr>
            <w:r>
              <w:rPr>
                <w:rFonts w:ascii="Arial"/>
                <w:b/>
                <w:i/>
                <w:spacing w:val="-5"/>
                <w:sz w:val="24"/>
              </w:rPr>
              <w:t>GPS</w:t>
            </w:r>
          </w:p>
        </w:tc>
        <w:tc>
          <w:tcPr>
            <w:tcW w:w="5479" w:type="dxa"/>
          </w:tcPr>
          <w:p>
            <w:pPr>
              <w:pStyle w:val="14"/>
              <w:spacing w:before="232"/>
              <w:rPr>
                <w:sz w:val="24"/>
              </w:rPr>
            </w:pPr>
          </w:p>
          <w:p>
            <w:pPr>
              <w:pStyle w:val="14"/>
              <w:spacing w:before="1"/>
              <w:ind w:left="281"/>
              <w:rPr>
                <w:sz w:val="24"/>
              </w:rPr>
            </w:pPr>
            <w:r>
              <w:rPr>
                <w:sz w:val="24"/>
              </w:rPr>
              <w:t>GPS:</w:t>
            </w:r>
            <w:r>
              <w:rPr>
                <w:spacing w:val="-5"/>
                <w:sz w:val="24"/>
              </w:rPr>
              <w:t xml:space="preserve"> </w:t>
            </w:r>
            <w:r>
              <w:rPr>
                <w:sz w:val="24"/>
              </w:rPr>
              <w:t>Global</w:t>
            </w:r>
            <w:r>
              <w:rPr>
                <w:spacing w:val="-7"/>
                <w:sz w:val="24"/>
              </w:rPr>
              <w:t xml:space="preserve"> </w:t>
            </w:r>
            <w:r>
              <w:rPr>
                <w:sz w:val="24"/>
              </w:rPr>
              <w:t>Positioning</w:t>
            </w:r>
            <w:r>
              <w:rPr>
                <w:spacing w:val="-4"/>
                <w:sz w:val="24"/>
              </w:rPr>
              <w:t xml:space="preserve"> </w:t>
            </w:r>
            <w:r>
              <w:rPr>
                <w:spacing w:val="-2"/>
                <w:sz w:val="24"/>
              </w:rPr>
              <w:t>System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58" w:hRule="atLeast"/>
        </w:trPr>
        <w:tc>
          <w:tcPr>
            <w:tcW w:w="3355" w:type="dxa"/>
          </w:tcPr>
          <w:p>
            <w:pPr>
              <w:pStyle w:val="14"/>
              <w:spacing w:before="208"/>
              <w:ind w:left="50"/>
              <w:rPr>
                <w:rFonts w:ascii="Arial"/>
                <w:b/>
                <w:i/>
                <w:sz w:val="24"/>
              </w:rPr>
            </w:pPr>
            <w:r>
              <w:rPr>
                <w:rFonts w:ascii="Arial"/>
                <w:b/>
                <w:i/>
                <w:sz w:val="24"/>
              </w:rPr>
              <w:t>GPS</w:t>
            </w:r>
            <w:r>
              <w:rPr>
                <w:rFonts w:ascii="Arial"/>
                <w:b/>
                <w:i/>
                <w:spacing w:val="-2"/>
                <w:sz w:val="24"/>
              </w:rPr>
              <w:t xml:space="preserve"> </w:t>
            </w:r>
            <w:r>
              <w:rPr>
                <w:rFonts w:ascii="Arial"/>
                <w:b/>
                <w:i/>
                <w:sz w:val="24"/>
              </w:rPr>
              <w:t>Location</w:t>
            </w:r>
            <w:r>
              <w:rPr>
                <w:rFonts w:ascii="Arial"/>
                <w:b/>
                <w:i/>
                <w:spacing w:val="-2"/>
                <w:sz w:val="24"/>
              </w:rPr>
              <w:t xml:space="preserve"> Tracking</w:t>
            </w:r>
          </w:p>
        </w:tc>
        <w:tc>
          <w:tcPr>
            <w:tcW w:w="5479" w:type="dxa"/>
          </w:tcPr>
          <w:p>
            <w:pPr>
              <w:pStyle w:val="14"/>
              <w:rPr>
                <w:sz w:val="24"/>
              </w:rPr>
            </w:pPr>
          </w:p>
          <w:p>
            <w:pPr>
              <w:pStyle w:val="14"/>
              <w:spacing w:before="232"/>
              <w:rPr>
                <w:sz w:val="24"/>
              </w:rPr>
            </w:pPr>
          </w:p>
          <w:p>
            <w:pPr>
              <w:pStyle w:val="14"/>
              <w:spacing w:line="259" w:lineRule="auto"/>
              <w:ind w:left="281" w:right="28"/>
              <w:rPr>
                <w:sz w:val="24"/>
              </w:rPr>
            </w:pPr>
            <w:r>
              <w:rPr>
                <w:sz w:val="24"/>
              </w:rPr>
              <w:t>A</w:t>
            </w:r>
            <w:r>
              <w:rPr>
                <w:spacing w:val="-13"/>
                <w:sz w:val="24"/>
              </w:rPr>
              <w:t xml:space="preserve"> </w:t>
            </w:r>
            <w:r>
              <w:rPr>
                <w:sz w:val="24"/>
              </w:rPr>
              <w:t>technology</w:t>
            </w:r>
            <w:r>
              <w:rPr>
                <w:spacing w:val="-2"/>
                <w:sz w:val="24"/>
              </w:rPr>
              <w:t xml:space="preserve"> </w:t>
            </w:r>
            <w:r>
              <w:rPr>
                <w:sz w:val="24"/>
              </w:rPr>
              <w:t>used to</w:t>
            </w:r>
            <w:r>
              <w:rPr>
                <w:spacing w:val="-1"/>
                <w:sz w:val="24"/>
              </w:rPr>
              <w:t xml:space="preserve"> </w:t>
            </w:r>
            <w:r>
              <w:rPr>
                <w:sz w:val="24"/>
              </w:rPr>
              <w:t>determine the geographic location</w:t>
            </w:r>
            <w:r>
              <w:rPr>
                <w:spacing w:val="-9"/>
                <w:sz w:val="24"/>
              </w:rPr>
              <w:t xml:space="preserve"> </w:t>
            </w:r>
            <w:r>
              <w:rPr>
                <w:sz w:val="24"/>
              </w:rPr>
              <w:t>of</w:t>
            </w:r>
            <w:r>
              <w:rPr>
                <w:spacing w:val="-9"/>
                <w:sz w:val="24"/>
              </w:rPr>
              <w:t xml:space="preserve"> </w:t>
            </w:r>
            <w:r>
              <w:rPr>
                <w:sz w:val="24"/>
              </w:rPr>
              <w:t>a</w:t>
            </w:r>
            <w:r>
              <w:rPr>
                <w:spacing w:val="-7"/>
                <w:sz w:val="24"/>
              </w:rPr>
              <w:t xml:space="preserve"> </w:t>
            </w:r>
            <w:r>
              <w:rPr>
                <w:sz w:val="24"/>
              </w:rPr>
              <w:t>student’s</w:t>
            </w:r>
            <w:r>
              <w:rPr>
                <w:spacing w:val="-9"/>
                <w:sz w:val="24"/>
              </w:rPr>
              <w:t xml:space="preserve"> </w:t>
            </w:r>
            <w:r>
              <w:rPr>
                <w:sz w:val="24"/>
              </w:rPr>
              <w:t>device</w:t>
            </w:r>
            <w:r>
              <w:rPr>
                <w:spacing w:val="-9"/>
                <w:sz w:val="24"/>
              </w:rPr>
              <w:t xml:space="preserve"> </w:t>
            </w:r>
            <w:r>
              <w:rPr>
                <w:sz w:val="24"/>
              </w:rPr>
              <w:t>during</w:t>
            </w:r>
            <w:r>
              <w:rPr>
                <w:spacing w:val="-9"/>
                <w:sz w:val="24"/>
              </w:rPr>
              <w:t xml:space="preserve"> </w:t>
            </w:r>
            <w:r>
              <w:rPr>
                <w:sz w:val="24"/>
              </w:rPr>
              <w:t>attendance to verify their physical presence in the designated location.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62" w:hRule="atLeast"/>
        </w:trPr>
        <w:tc>
          <w:tcPr>
            <w:tcW w:w="3355" w:type="dxa"/>
          </w:tcPr>
          <w:p>
            <w:pPr>
              <w:pStyle w:val="14"/>
              <w:spacing w:before="19"/>
              <w:rPr>
                <w:sz w:val="24"/>
              </w:rPr>
            </w:pPr>
          </w:p>
          <w:p>
            <w:pPr>
              <w:pStyle w:val="14"/>
              <w:ind w:left="50"/>
              <w:rPr>
                <w:rFonts w:ascii="Arial"/>
                <w:b/>
                <w:i/>
                <w:sz w:val="24"/>
              </w:rPr>
            </w:pPr>
            <w:r>
              <w:rPr>
                <w:rFonts w:ascii="Arial"/>
                <w:b/>
                <w:i/>
                <w:sz w:val="24"/>
              </w:rPr>
              <w:t>One-Time</w:t>
            </w:r>
            <w:r>
              <w:rPr>
                <w:rFonts w:ascii="Arial"/>
                <w:b/>
                <w:i/>
                <w:spacing w:val="-5"/>
                <w:sz w:val="24"/>
              </w:rPr>
              <w:t xml:space="preserve"> </w:t>
            </w:r>
            <w:r>
              <w:rPr>
                <w:rFonts w:ascii="Arial"/>
                <w:b/>
                <w:i/>
                <w:sz w:val="24"/>
              </w:rPr>
              <w:t>Password</w:t>
            </w:r>
            <w:r>
              <w:rPr>
                <w:rFonts w:ascii="Arial"/>
                <w:b/>
                <w:i/>
                <w:spacing w:val="-8"/>
                <w:sz w:val="24"/>
              </w:rPr>
              <w:t xml:space="preserve"> </w:t>
            </w:r>
            <w:r>
              <w:rPr>
                <w:rFonts w:ascii="Arial"/>
                <w:b/>
                <w:i/>
                <w:spacing w:val="-2"/>
                <w:sz w:val="24"/>
              </w:rPr>
              <w:t>(OTP)</w:t>
            </w:r>
          </w:p>
        </w:tc>
        <w:tc>
          <w:tcPr>
            <w:tcW w:w="5479" w:type="dxa"/>
          </w:tcPr>
          <w:p>
            <w:pPr>
              <w:pStyle w:val="14"/>
              <w:rPr>
                <w:sz w:val="24"/>
              </w:rPr>
            </w:pPr>
          </w:p>
          <w:p>
            <w:pPr>
              <w:pStyle w:val="14"/>
              <w:spacing w:before="263"/>
              <w:rPr>
                <w:sz w:val="24"/>
              </w:rPr>
            </w:pPr>
          </w:p>
          <w:p>
            <w:pPr>
              <w:pStyle w:val="14"/>
              <w:spacing w:before="1" w:line="259" w:lineRule="auto"/>
              <w:ind w:left="281"/>
              <w:rPr>
                <w:sz w:val="24"/>
              </w:rPr>
            </w:pPr>
            <w:r>
              <w:rPr>
                <w:sz w:val="24"/>
              </w:rPr>
              <w:t>A</w:t>
            </w:r>
            <w:r>
              <w:rPr>
                <w:spacing w:val="-17"/>
                <w:sz w:val="24"/>
              </w:rPr>
              <w:t xml:space="preserve"> </w:t>
            </w:r>
            <w:r>
              <w:rPr>
                <w:sz w:val="24"/>
              </w:rPr>
              <w:t>time-sensitive,</w:t>
            </w:r>
            <w:r>
              <w:rPr>
                <w:spacing w:val="-16"/>
                <w:sz w:val="24"/>
              </w:rPr>
              <w:t xml:space="preserve"> </w:t>
            </w:r>
            <w:r>
              <w:rPr>
                <w:sz w:val="24"/>
              </w:rPr>
              <w:t>single-use</w:t>
            </w:r>
            <w:r>
              <w:rPr>
                <w:spacing w:val="-10"/>
                <w:sz w:val="24"/>
              </w:rPr>
              <w:t xml:space="preserve"> </w:t>
            </w:r>
            <w:r>
              <w:rPr>
                <w:sz w:val="24"/>
              </w:rPr>
              <w:t>password</w:t>
            </w:r>
            <w:r>
              <w:rPr>
                <w:spacing w:val="-11"/>
                <w:sz w:val="24"/>
              </w:rPr>
              <w:t xml:space="preserve"> </w:t>
            </w:r>
            <w:r>
              <w:rPr>
                <w:sz w:val="24"/>
              </w:rPr>
              <w:t>generated for each attendance session to authenticate students and confirm their presence.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43" w:hRule="atLeast"/>
        </w:trPr>
        <w:tc>
          <w:tcPr>
            <w:tcW w:w="3355" w:type="dxa"/>
          </w:tcPr>
          <w:p>
            <w:pPr>
              <w:pStyle w:val="14"/>
              <w:spacing w:before="191"/>
              <w:rPr>
                <w:sz w:val="24"/>
              </w:rPr>
            </w:pPr>
          </w:p>
          <w:p>
            <w:pPr>
              <w:pStyle w:val="14"/>
              <w:ind w:left="50"/>
              <w:rPr>
                <w:rFonts w:ascii="Arial"/>
                <w:b/>
                <w:i/>
                <w:sz w:val="24"/>
              </w:rPr>
            </w:pPr>
            <w:r>
              <w:rPr>
                <w:rFonts w:ascii="Arial"/>
                <w:b/>
                <w:i/>
                <w:spacing w:val="-5"/>
                <w:sz w:val="24"/>
              </w:rPr>
              <w:t>QR</w:t>
            </w:r>
          </w:p>
        </w:tc>
        <w:tc>
          <w:tcPr>
            <w:tcW w:w="5479" w:type="dxa"/>
          </w:tcPr>
          <w:p>
            <w:pPr>
              <w:pStyle w:val="14"/>
              <w:spacing w:before="191"/>
              <w:rPr>
                <w:sz w:val="24"/>
              </w:rPr>
            </w:pPr>
          </w:p>
          <w:p>
            <w:pPr>
              <w:pStyle w:val="14"/>
              <w:ind w:left="281"/>
              <w:rPr>
                <w:sz w:val="24"/>
              </w:rPr>
            </w:pPr>
            <w:r>
              <w:rPr>
                <w:sz w:val="24"/>
              </w:rPr>
              <w:t>Quick</w:t>
            </w:r>
            <w:r>
              <w:rPr>
                <w:spacing w:val="-5"/>
                <w:sz w:val="24"/>
              </w:rPr>
              <w:t xml:space="preserve"> </w:t>
            </w:r>
            <w:r>
              <w:rPr>
                <w:sz w:val="24"/>
              </w:rPr>
              <w:t>Response</w:t>
            </w:r>
            <w:r>
              <w:rPr>
                <w:spacing w:val="-2"/>
                <w:sz w:val="24"/>
              </w:rPr>
              <w:t xml:space="preserve"> (Code)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8" w:hRule="atLeast"/>
        </w:trPr>
        <w:tc>
          <w:tcPr>
            <w:tcW w:w="3355" w:type="dxa"/>
          </w:tcPr>
          <w:p>
            <w:pPr>
              <w:pStyle w:val="14"/>
              <w:spacing w:before="116"/>
              <w:rPr>
                <w:sz w:val="24"/>
              </w:rPr>
            </w:pPr>
          </w:p>
          <w:p>
            <w:pPr>
              <w:pStyle w:val="14"/>
              <w:spacing w:line="256" w:lineRule="exact"/>
              <w:ind w:left="50"/>
              <w:rPr>
                <w:rFonts w:ascii="Arial"/>
                <w:b/>
                <w:i/>
                <w:sz w:val="24"/>
              </w:rPr>
            </w:pPr>
            <w:r>
              <w:rPr>
                <w:rFonts w:ascii="Arial"/>
                <w:b/>
                <w:i/>
                <w:sz w:val="24"/>
              </w:rPr>
              <w:t>QR</w:t>
            </w:r>
            <w:r>
              <w:rPr>
                <w:rFonts w:ascii="Arial"/>
                <w:b/>
                <w:i/>
                <w:spacing w:val="-1"/>
                <w:sz w:val="24"/>
              </w:rPr>
              <w:t xml:space="preserve"> </w:t>
            </w:r>
            <w:r>
              <w:rPr>
                <w:rFonts w:ascii="Arial"/>
                <w:b/>
                <w:i/>
                <w:spacing w:val="-4"/>
                <w:sz w:val="24"/>
              </w:rPr>
              <w:t>Code</w:t>
            </w:r>
          </w:p>
        </w:tc>
        <w:tc>
          <w:tcPr>
            <w:tcW w:w="5479" w:type="dxa"/>
          </w:tcPr>
          <w:p>
            <w:pPr>
              <w:pStyle w:val="14"/>
              <w:spacing w:before="116"/>
              <w:rPr>
                <w:sz w:val="24"/>
              </w:rPr>
            </w:pPr>
          </w:p>
          <w:p>
            <w:pPr>
              <w:pStyle w:val="14"/>
              <w:spacing w:line="256" w:lineRule="exact"/>
              <w:ind w:left="281"/>
              <w:rPr>
                <w:sz w:val="24"/>
              </w:rPr>
            </w:pPr>
            <w:r>
              <w:rPr>
                <w:sz w:val="24"/>
              </w:rPr>
              <w:t>A</w:t>
            </w:r>
            <w:r>
              <w:rPr>
                <w:spacing w:val="-17"/>
                <w:sz w:val="24"/>
              </w:rPr>
              <w:t xml:space="preserve"> </w:t>
            </w:r>
            <w:r>
              <w:rPr>
                <w:sz w:val="24"/>
              </w:rPr>
              <w:t>two-dimensional</w:t>
            </w:r>
            <w:r>
              <w:rPr>
                <w:spacing w:val="-3"/>
                <w:sz w:val="24"/>
              </w:rPr>
              <w:t xml:space="preserve"> </w:t>
            </w:r>
            <w:r>
              <w:rPr>
                <w:sz w:val="24"/>
              </w:rPr>
              <w:t>barcode</w:t>
            </w:r>
            <w:r>
              <w:rPr>
                <w:spacing w:val="-5"/>
                <w:sz w:val="24"/>
              </w:rPr>
              <w:t xml:space="preserve"> </w:t>
            </w:r>
            <w:r>
              <w:rPr>
                <w:sz w:val="24"/>
              </w:rPr>
              <w:t>that</w:t>
            </w:r>
            <w:r>
              <w:rPr>
                <w:spacing w:val="-4"/>
                <w:sz w:val="24"/>
              </w:rPr>
              <w:t xml:space="preserve"> </w:t>
            </w:r>
            <w:r>
              <w:rPr>
                <w:sz w:val="24"/>
              </w:rPr>
              <w:t>is</w:t>
            </w:r>
            <w:r>
              <w:rPr>
                <w:spacing w:val="-3"/>
                <w:sz w:val="24"/>
              </w:rPr>
              <w:t xml:space="preserve"> </w:t>
            </w:r>
            <w:r>
              <w:rPr>
                <w:sz w:val="24"/>
              </w:rPr>
              <w:t>scanned</w:t>
            </w:r>
            <w:r>
              <w:rPr>
                <w:spacing w:val="-3"/>
                <w:sz w:val="24"/>
              </w:rPr>
              <w:t xml:space="preserve"> </w:t>
            </w:r>
            <w:r>
              <w:rPr>
                <w:sz w:val="24"/>
              </w:rPr>
              <w:t>by</w:t>
            </w:r>
            <w:r>
              <w:rPr>
                <w:spacing w:val="-3"/>
                <w:sz w:val="24"/>
              </w:rPr>
              <w:t xml:space="preserve"> </w:t>
            </w:r>
            <w:r>
              <w:rPr>
                <w:spacing w:val="-10"/>
                <w:sz w:val="24"/>
              </w:rPr>
              <w:t>a</w:t>
            </w:r>
          </w:p>
        </w:tc>
      </w:tr>
    </w:tbl>
    <w:p>
      <w:pPr>
        <w:pStyle w:val="10"/>
        <w:spacing w:before="27" w:line="360" w:lineRule="auto"/>
        <w:ind w:left="4291" w:right="311" w:hanging="10"/>
      </w:pPr>
      <w:r>
        <w:t>mobile device to quickly verify the identity of the</w:t>
      </w:r>
      <w:r>
        <w:rPr>
          <w:spacing w:val="40"/>
        </w:rPr>
        <w:t xml:space="preserve"> </w:t>
      </w:r>
      <w:r>
        <w:t>student during attendance marking.</w:t>
      </w:r>
    </w:p>
    <w:p>
      <w:pPr>
        <w:pStyle w:val="10"/>
        <w:spacing w:after="0" w:line="360" w:lineRule="auto"/>
        <w:sectPr>
          <w:pgSz w:w="11930" w:h="16850"/>
          <w:pgMar w:top="2640" w:right="850" w:bottom="280" w:left="850" w:header="555" w:footer="0" w:gutter="0"/>
          <w:cols w:space="720" w:num="1"/>
        </w:sectPr>
      </w:pPr>
    </w:p>
    <w:p>
      <w:pPr>
        <w:pStyle w:val="10"/>
        <w:rPr>
          <w:sz w:val="30"/>
        </w:rPr>
      </w:pPr>
    </w:p>
    <w:p>
      <w:pPr>
        <w:pStyle w:val="10"/>
        <w:spacing w:before="39"/>
        <w:rPr>
          <w:sz w:val="30"/>
        </w:rPr>
      </w:pPr>
    </w:p>
    <w:p>
      <w:pPr>
        <w:pStyle w:val="3"/>
      </w:pPr>
      <w:r>
        <w:rPr>
          <w:spacing w:val="-2"/>
        </w:rPr>
        <w:t>Requirements</w:t>
      </w:r>
    </w:p>
    <w:p>
      <w:pPr>
        <w:pStyle w:val="6"/>
        <w:spacing w:before="307"/>
      </w:pPr>
      <w:r>
        <w:t>Functional</w:t>
      </w:r>
      <w:r>
        <w:rPr>
          <w:spacing w:val="-13"/>
        </w:rPr>
        <w:t xml:space="preserve"> </w:t>
      </w:r>
      <w:r>
        <w:rPr>
          <w:spacing w:val="-2"/>
        </w:rPr>
        <w:t>Requirements</w:t>
      </w:r>
    </w:p>
    <w:p>
      <w:pPr>
        <w:pStyle w:val="7"/>
        <w:numPr>
          <w:ilvl w:val="1"/>
          <w:numId w:val="1"/>
        </w:numPr>
        <w:tabs>
          <w:tab w:val="left" w:pos="1136"/>
        </w:tabs>
        <w:spacing w:before="280" w:after="0" w:line="240" w:lineRule="auto"/>
        <w:ind w:left="1136" w:right="0" w:hanging="200"/>
        <w:jc w:val="left"/>
      </w:pPr>
      <w:r>
        <w:t>Attendance</w:t>
      </w:r>
      <w:r>
        <w:rPr>
          <w:spacing w:val="-7"/>
        </w:rPr>
        <w:t xml:space="preserve"> </w:t>
      </w:r>
      <w:r>
        <w:rPr>
          <w:spacing w:val="-2"/>
        </w:rPr>
        <w:t>Feature</w:t>
      </w:r>
    </w:p>
    <w:p>
      <w:pPr>
        <w:pStyle w:val="10"/>
        <w:spacing w:before="2"/>
        <w:rPr>
          <w:rFonts w:ascii="Arial"/>
          <w:b/>
        </w:rPr>
      </w:pPr>
    </w:p>
    <w:p>
      <w:pPr>
        <w:pStyle w:val="13"/>
        <w:numPr>
          <w:ilvl w:val="2"/>
          <w:numId w:val="1"/>
        </w:numPr>
        <w:tabs>
          <w:tab w:val="left" w:pos="2029"/>
        </w:tabs>
        <w:spacing w:before="0" w:after="0" w:line="240" w:lineRule="auto"/>
        <w:ind w:left="2029" w:right="0" w:hanging="359"/>
        <w:jc w:val="left"/>
        <w:rPr>
          <w:rFonts w:ascii="Arial"/>
          <w:i/>
          <w:sz w:val="20"/>
        </w:rPr>
      </w:pPr>
      <w:r>
        <w:rPr>
          <w:sz w:val="24"/>
        </w:rPr>
        <w:t>The</w:t>
      </w:r>
      <w:r>
        <w:rPr>
          <w:spacing w:val="-3"/>
          <w:sz w:val="24"/>
        </w:rPr>
        <w:t xml:space="preserve"> </w:t>
      </w:r>
      <w:r>
        <w:rPr>
          <w:sz w:val="24"/>
        </w:rPr>
        <w:t>system</w:t>
      </w:r>
      <w:r>
        <w:rPr>
          <w:spacing w:val="-4"/>
          <w:sz w:val="24"/>
        </w:rPr>
        <w:t xml:space="preserve"> </w:t>
      </w:r>
      <w:r>
        <w:rPr>
          <w:sz w:val="24"/>
        </w:rPr>
        <w:t>shall</w:t>
      </w:r>
      <w:r>
        <w:rPr>
          <w:spacing w:val="-4"/>
          <w:sz w:val="24"/>
        </w:rPr>
        <w:t xml:space="preserve"> </w:t>
      </w:r>
      <w:r>
        <w:rPr>
          <w:sz w:val="24"/>
        </w:rPr>
        <w:t>record</w:t>
      </w:r>
      <w:r>
        <w:rPr>
          <w:spacing w:val="-2"/>
          <w:sz w:val="24"/>
        </w:rPr>
        <w:t xml:space="preserve"> </w:t>
      </w:r>
      <w:r>
        <w:rPr>
          <w:sz w:val="24"/>
        </w:rPr>
        <w:t>roll</w:t>
      </w:r>
      <w:r>
        <w:rPr>
          <w:spacing w:val="-4"/>
          <w:sz w:val="24"/>
        </w:rPr>
        <w:t xml:space="preserve"> </w:t>
      </w:r>
      <w:r>
        <w:rPr>
          <w:sz w:val="24"/>
        </w:rPr>
        <w:t>call</w:t>
      </w:r>
      <w:r>
        <w:rPr>
          <w:spacing w:val="-4"/>
          <w:sz w:val="24"/>
        </w:rPr>
        <w:t xml:space="preserve"> </w:t>
      </w:r>
      <w:r>
        <w:rPr>
          <w:sz w:val="24"/>
        </w:rPr>
        <w:t>attendance.</w:t>
      </w:r>
      <w:r>
        <w:rPr>
          <w:spacing w:val="4"/>
          <w:sz w:val="24"/>
        </w:rPr>
        <w:t xml:space="preserve"> </w:t>
      </w:r>
      <w:r>
        <w:rPr>
          <w:rFonts w:ascii="Arial"/>
          <w:i/>
          <w:spacing w:val="-2"/>
          <w:sz w:val="20"/>
        </w:rPr>
        <w:t>[R01]</w:t>
      </w:r>
    </w:p>
    <w:p>
      <w:pPr>
        <w:pStyle w:val="13"/>
        <w:numPr>
          <w:ilvl w:val="2"/>
          <w:numId w:val="1"/>
        </w:numPr>
        <w:tabs>
          <w:tab w:val="left" w:pos="2030"/>
        </w:tabs>
        <w:spacing w:before="142" w:after="0" w:line="364" w:lineRule="auto"/>
        <w:ind w:left="2030" w:right="600" w:hanging="360"/>
        <w:jc w:val="left"/>
        <w:rPr>
          <w:rFonts w:ascii="Arial"/>
          <w:i/>
          <w:sz w:val="20"/>
        </w:rPr>
      </w:pPr>
      <w:r>
        <w:rPr>
          <w:sz w:val="24"/>
        </w:rPr>
        <w:t xml:space="preserve">The system shall support location-based (GPS) verification to confirm student attendance. </w:t>
      </w:r>
      <w:r>
        <w:rPr>
          <w:rFonts w:ascii="Arial"/>
          <w:i/>
          <w:sz w:val="20"/>
        </w:rPr>
        <w:t>[R03]</w:t>
      </w:r>
    </w:p>
    <w:p>
      <w:pPr>
        <w:pStyle w:val="13"/>
        <w:numPr>
          <w:ilvl w:val="2"/>
          <w:numId w:val="1"/>
        </w:numPr>
        <w:tabs>
          <w:tab w:val="left" w:pos="2029"/>
        </w:tabs>
        <w:spacing w:before="0" w:after="0" w:line="275" w:lineRule="exact"/>
        <w:ind w:left="2029" w:right="0" w:hanging="359"/>
        <w:jc w:val="left"/>
        <w:rPr>
          <w:rFonts w:ascii="Arial"/>
          <w:i/>
          <w:sz w:val="20"/>
        </w:rPr>
      </w:pPr>
      <w:r>
        <w:rPr>
          <w:sz w:val="24"/>
        </w:rPr>
        <w:t>The</w:t>
      </w:r>
      <w:r>
        <w:rPr>
          <w:spacing w:val="-2"/>
          <w:sz w:val="24"/>
        </w:rPr>
        <w:t xml:space="preserve"> </w:t>
      </w:r>
      <w:r>
        <w:rPr>
          <w:sz w:val="24"/>
        </w:rPr>
        <w:t>system</w:t>
      </w:r>
      <w:r>
        <w:rPr>
          <w:spacing w:val="-3"/>
          <w:sz w:val="24"/>
        </w:rPr>
        <w:t xml:space="preserve"> </w:t>
      </w:r>
      <w:r>
        <w:rPr>
          <w:sz w:val="24"/>
        </w:rPr>
        <w:t>shall</w:t>
      </w:r>
      <w:r>
        <w:rPr>
          <w:spacing w:val="-3"/>
          <w:sz w:val="24"/>
        </w:rPr>
        <w:t xml:space="preserve"> </w:t>
      </w:r>
      <w:r>
        <w:rPr>
          <w:sz w:val="24"/>
        </w:rPr>
        <w:t>validate</w:t>
      </w:r>
      <w:r>
        <w:rPr>
          <w:spacing w:val="-1"/>
          <w:sz w:val="24"/>
        </w:rPr>
        <w:t xml:space="preserve"> </w:t>
      </w:r>
      <w:r>
        <w:rPr>
          <w:sz w:val="24"/>
        </w:rPr>
        <w:t>the</w:t>
      </w:r>
      <w:r>
        <w:rPr>
          <w:spacing w:val="-4"/>
          <w:sz w:val="24"/>
        </w:rPr>
        <w:t xml:space="preserve"> </w:t>
      </w:r>
      <w:r>
        <w:rPr>
          <w:sz w:val="24"/>
        </w:rPr>
        <w:t>user</w:t>
      </w:r>
      <w:r>
        <w:rPr>
          <w:spacing w:val="-2"/>
          <w:sz w:val="24"/>
        </w:rPr>
        <w:t xml:space="preserve"> </w:t>
      </w:r>
      <w:r>
        <w:rPr>
          <w:sz w:val="24"/>
        </w:rPr>
        <w:t>against</w:t>
      </w:r>
      <w:r>
        <w:rPr>
          <w:spacing w:val="-2"/>
          <w:sz w:val="24"/>
        </w:rPr>
        <w:t xml:space="preserve"> </w:t>
      </w:r>
      <w:r>
        <w:rPr>
          <w:sz w:val="24"/>
        </w:rPr>
        <w:t>the</w:t>
      </w:r>
      <w:r>
        <w:rPr>
          <w:spacing w:val="-2"/>
          <w:sz w:val="24"/>
        </w:rPr>
        <w:t xml:space="preserve"> </w:t>
      </w:r>
      <w:r>
        <w:rPr>
          <w:sz w:val="24"/>
        </w:rPr>
        <w:t>QR.</w:t>
      </w:r>
      <w:r>
        <w:rPr>
          <w:spacing w:val="3"/>
          <w:sz w:val="24"/>
        </w:rPr>
        <w:t xml:space="preserve"> </w:t>
      </w:r>
      <w:r>
        <w:rPr>
          <w:rFonts w:ascii="Arial"/>
          <w:i/>
          <w:spacing w:val="-2"/>
          <w:sz w:val="20"/>
        </w:rPr>
        <w:t>[R04]</w:t>
      </w:r>
    </w:p>
    <w:p>
      <w:pPr>
        <w:pStyle w:val="13"/>
        <w:numPr>
          <w:ilvl w:val="2"/>
          <w:numId w:val="1"/>
        </w:numPr>
        <w:tabs>
          <w:tab w:val="left" w:pos="2029"/>
        </w:tabs>
        <w:spacing w:before="144" w:after="0" w:line="240" w:lineRule="auto"/>
        <w:ind w:left="2029" w:right="0" w:hanging="359"/>
        <w:jc w:val="left"/>
        <w:rPr>
          <w:rFonts w:ascii="Arial"/>
          <w:i/>
          <w:sz w:val="20"/>
        </w:rPr>
      </w:pPr>
      <w:r>
        <w:rPr>
          <w:sz w:val="24"/>
        </w:rPr>
        <w:t>The</w:t>
      </w:r>
      <w:r>
        <w:rPr>
          <w:spacing w:val="-8"/>
          <w:sz w:val="24"/>
        </w:rPr>
        <w:t xml:space="preserve"> </w:t>
      </w:r>
      <w:r>
        <w:rPr>
          <w:sz w:val="24"/>
        </w:rPr>
        <w:t>system</w:t>
      </w:r>
      <w:r>
        <w:rPr>
          <w:spacing w:val="-6"/>
          <w:sz w:val="24"/>
        </w:rPr>
        <w:t xml:space="preserve"> </w:t>
      </w:r>
      <w:r>
        <w:rPr>
          <w:sz w:val="24"/>
        </w:rPr>
        <w:t>shall</w:t>
      </w:r>
      <w:r>
        <w:rPr>
          <w:spacing w:val="-6"/>
          <w:sz w:val="24"/>
        </w:rPr>
        <w:t xml:space="preserve"> </w:t>
      </w:r>
      <w:r>
        <w:rPr>
          <w:sz w:val="24"/>
        </w:rPr>
        <w:t>enforce</w:t>
      </w:r>
      <w:r>
        <w:rPr>
          <w:spacing w:val="-5"/>
          <w:sz w:val="24"/>
        </w:rPr>
        <w:t xml:space="preserve"> </w:t>
      </w:r>
      <w:r>
        <w:rPr>
          <w:sz w:val="24"/>
        </w:rPr>
        <w:t>OTP</w:t>
      </w:r>
      <w:r>
        <w:rPr>
          <w:spacing w:val="-10"/>
          <w:sz w:val="24"/>
        </w:rPr>
        <w:t xml:space="preserve"> </w:t>
      </w:r>
      <w:r>
        <w:rPr>
          <w:sz w:val="24"/>
        </w:rPr>
        <w:t>authentication</w:t>
      </w:r>
      <w:r>
        <w:rPr>
          <w:spacing w:val="-7"/>
          <w:sz w:val="24"/>
        </w:rPr>
        <w:t xml:space="preserve"> </w:t>
      </w:r>
      <w:r>
        <w:rPr>
          <w:sz w:val="24"/>
        </w:rPr>
        <w:t>to</w:t>
      </w:r>
      <w:r>
        <w:rPr>
          <w:spacing w:val="-4"/>
          <w:sz w:val="24"/>
        </w:rPr>
        <w:t xml:space="preserve"> </w:t>
      </w:r>
      <w:r>
        <w:rPr>
          <w:sz w:val="24"/>
        </w:rPr>
        <w:t>enhance</w:t>
      </w:r>
      <w:r>
        <w:rPr>
          <w:spacing w:val="-5"/>
          <w:sz w:val="24"/>
        </w:rPr>
        <w:t xml:space="preserve"> </w:t>
      </w:r>
      <w:r>
        <w:rPr>
          <w:sz w:val="24"/>
        </w:rPr>
        <w:t>security.</w:t>
      </w:r>
      <w:r>
        <w:rPr>
          <w:spacing w:val="1"/>
          <w:sz w:val="24"/>
        </w:rPr>
        <w:t xml:space="preserve"> </w:t>
      </w:r>
      <w:r>
        <w:rPr>
          <w:rFonts w:ascii="Arial"/>
          <w:i/>
          <w:spacing w:val="-2"/>
          <w:sz w:val="20"/>
        </w:rPr>
        <w:t>[R05]</w:t>
      </w:r>
    </w:p>
    <w:p>
      <w:pPr>
        <w:pStyle w:val="13"/>
        <w:numPr>
          <w:ilvl w:val="2"/>
          <w:numId w:val="1"/>
        </w:numPr>
        <w:tabs>
          <w:tab w:val="left" w:pos="2029"/>
        </w:tabs>
        <w:spacing w:before="142" w:after="0" w:line="240" w:lineRule="auto"/>
        <w:ind w:left="2029" w:right="0" w:hanging="359"/>
        <w:jc w:val="left"/>
        <w:rPr>
          <w:rFonts w:ascii="Arial"/>
          <w:i/>
          <w:sz w:val="20"/>
        </w:rPr>
      </w:pPr>
      <w:r>
        <w:rPr>
          <w:sz w:val="24"/>
        </w:rPr>
        <w:t>Scan</w:t>
      </w:r>
      <w:r>
        <w:rPr>
          <w:spacing w:val="-5"/>
          <w:sz w:val="24"/>
        </w:rPr>
        <w:t xml:space="preserve"> </w:t>
      </w:r>
      <w:r>
        <w:rPr>
          <w:sz w:val="24"/>
        </w:rPr>
        <w:t>students'</w:t>
      </w:r>
      <w:r>
        <w:rPr>
          <w:spacing w:val="-4"/>
          <w:sz w:val="24"/>
        </w:rPr>
        <w:t xml:space="preserve"> </w:t>
      </w:r>
      <w:r>
        <w:rPr>
          <w:sz w:val="24"/>
        </w:rPr>
        <w:t>QR</w:t>
      </w:r>
      <w:r>
        <w:rPr>
          <w:spacing w:val="-2"/>
          <w:sz w:val="24"/>
        </w:rPr>
        <w:t xml:space="preserve"> </w:t>
      </w:r>
      <w:r>
        <w:rPr>
          <w:sz w:val="24"/>
        </w:rPr>
        <w:t>codes</w:t>
      </w:r>
      <w:r>
        <w:rPr>
          <w:spacing w:val="-3"/>
          <w:sz w:val="24"/>
        </w:rPr>
        <w:t xml:space="preserve"> </w:t>
      </w:r>
      <w:r>
        <w:rPr>
          <w:sz w:val="24"/>
        </w:rPr>
        <w:t>to</w:t>
      </w:r>
      <w:r>
        <w:rPr>
          <w:spacing w:val="-2"/>
          <w:sz w:val="24"/>
        </w:rPr>
        <w:t xml:space="preserve"> </w:t>
      </w:r>
      <w:r>
        <w:rPr>
          <w:sz w:val="24"/>
        </w:rPr>
        <w:t>record</w:t>
      </w:r>
      <w:r>
        <w:rPr>
          <w:spacing w:val="-4"/>
          <w:sz w:val="24"/>
        </w:rPr>
        <w:t xml:space="preserve"> </w:t>
      </w:r>
      <w:r>
        <w:rPr>
          <w:sz w:val="24"/>
        </w:rPr>
        <w:t>attendance</w:t>
      </w:r>
      <w:r>
        <w:rPr>
          <w:spacing w:val="-2"/>
          <w:sz w:val="24"/>
        </w:rPr>
        <w:t xml:space="preserve"> </w:t>
      </w:r>
      <w:r>
        <w:rPr>
          <w:sz w:val="24"/>
        </w:rPr>
        <w:t>in</w:t>
      </w:r>
      <w:r>
        <w:rPr>
          <w:spacing w:val="-3"/>
          <w:sz w:val="24"/>
        </w:rPr>
        <w:t xml:space="preserve"> </w:t>
      </w:r>
      <w:r>
        <w:rPr>
          <w:sz w:val="24"/>
        </w:rPr>
        <w:t>real</w:t>
      </w:r>
      <w:r>
        <w:rPr>
          <w:spacing w:val="-5"/>
          <w:sz w:val="24"/>
        </w:rPr>
        <w:t xml:space="preserve"> </w:t>
      </w:r>
      <w:r>
        <w:rPr>
          <w:sz w:val="24"/>
        </w:rPr>
        <w:t>time.</w:t>
      </w:r>
      <w:r>
        <w:rPr>
          <w:spacing w:val="6"/>
          <w:sz w:val="24"/>
        </w:rPr>
        <w:t xml:space="preserve"> </w:t>
      </w:r>
      <w:r>
        <w:rPr>
          <w:rFonts w:ascii="Arial"/>
          <w:i/>
          <w:spacing w:val="-2"/>
          <w:sz w:val="20"/>
        </w:rPr>
        <w:t>[R09.7]</w:t>
      </w:r>
    </w:p>
    <w:p>
      <w:pPr>
        <w:pStyle w:val="13"/>
        <w:numPr>
          <w:ilvl w:val="2"/>
          <w:numId w:val="1"/>
        </w:numPr>
        <w:tabs>
          <w:tab w:val="left" w:pos="2029"/>
        </w:tabs>
        <w:spacing w:before="144" w:after="0" w:line="240" w:lineRule="auto"/>
        <w:ind w:left="2029" w:right="0" w:hanging="359"/>
        <w:jc w:val="left"/>
        <w:rPr>
          <w:rFonts w:ascii="Arial"/>
          <w:i/>
          <w:sz w:val="20"/>
        </w:rPr>
      </w:pPr>
      <w:r>
        <w:rPr>
          <w:sz w:val="24"/>
        </w:rPr>
        <w:t>Students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able</w:t>
      </w:r>
      <w:r>
        <w:rPr>
          <w:spacing w:val="-4"/>
          <w:sz w:val="24"/>
        </w:rPr>
        <w:t xml:space="preserve"> </w:t>
      </w:r>
      <w:r>
        <w:rPr>
          <w:sz w:val="24"/>
        </w:rPr>
        <w:t>to</w:t>
      </w:r>
      <w:r>
        <w:rPr>
          <w:spacing w:val="-2"/>
          <w:sz w:val="24"/>
        </w:rPr>
        <w:t xml:space="preserve"> </w:t>
      </w:r>
      <w:r>
        <w:rPr>
          <w:sz w:val="24"/>
        </w:rPr>
        <w:t>view</w:t>
      </w:r>
      <w:r>
        <w:rPr>
          <w:spacing w:val="-2"/>
          <w:sz w:val="24"/>
        </w:rPr>
        <w:t xml:space="preserve"> </w:t>
      </w:r>
      <w:r>
        <w:rPr>
          <w:sz w:val="24"/>
        </w:rPr>
        <w:t>their</w:t>
      </w:r>
      <w:r>
        <w:rPr>
          <w:spacing w:val="-4"/>
          <w:sz w:val="24"/>
        </w:rPr>
        <w:t xml:space="preserve"> </w:t>
      </w:r>
      <w:r>
        <w:rPr>
          <w:sz w:val="24"/>
        </w:rPr>
        <w:t>attendance</w:t>
      </w:r>
      <w:r>
        <w:rPr>
          <w:spacing w:val="-3"/>
          <w:sz w:val="24"/>
        </w:rPr>
        <w:t xml:space="preserve"> </w:t>
      </w:r>
      <w:r>
        <w:rPr>
          <w:sz w:val="24"/>
        </w:rPr>
        <w:t>records.</w:t>
      </w:r>
      <w:r>
        <w:rPr>
          <w:spacing w:val="3"/>
          <w:sz w:val="24"/>
        </w:rPr>
        <w:t xml:space="preserve"> </w:t>
      </w:r>
      <w:r>
        <w:rPr>
          <w:rFonts w:ascii="Arial"/>
          <w:i/>
          <w:spacing w:val="-2"/>
          <w:sz w:val="20"/>
        </w:rPr>
        <w:t>[R10.1]</w:t>
      </w:r>
    </w:p>
    <w:p>
      <w:pPr>
        <w:pStyle w:val="13"/>
        <w:numPr>
          <w:ilvl w:val="2"/>
          <w:numId w:val="1"/>
        </w:numPr>
        <w:tabs>
          <w:tab w:val="left" w:pos="2029"/>
        </w:tabs>
        <w:spacing w:before="142" w:after="0" w:line="240" w:lineRule="auto"/>
        <w:ind w:left="2029" w:right="0" w:hanging="359"/>
        <w:jc w:val="left"/>
        <w:rPr>
          <w:sz w:val="24"/>
        </w:rPr>
      </w:pPr>
      <w:r>
        <w:rPr>
          <w:sz w:val="24"/>
        </w:rPr>
        <w:t>Students</w:t>
      </w:r>
      <w:r>
        <w:rPr>
          <w:spacing w:val="-5"/>
          <w:sz w:val="24"/>
        </w:rPr>
        <w:t xml:space="preserve"> </w:t>
      </w:r>
      <w:r>
        <w:rPr>
          <w:sz w:val="24"/>
        </w:rPr>
        <w:t>shall</w:t>
      </w:r>
      <w:r>
        <w:rPr>
          <w:spacing w:val="-3"/>
          <w:sz w:val="24"/>
        </w:rPr>
        <w:t xml:space="preserve"> </w:t>
      </w:r>
      <w:r>
        <w:rPr>
          <w:sz w:val="24"/>
        </w:rPr>
        <w:t>NOT</w:t>
      </w:r>
      <w:r>
        <w:rPr>
          <w:spacing w:val="-6"/>
          <w:sz w:val="24"/>
        </w:rPr>
        <w:t xml:space="preserve"> </w:t>
      </w:r>
      <w:r>
        <w:rPr>
          <w:sz w:val="24"/>
        </w:rPr>
        <w:t>be</w:t>
      </w:r>
      <w:r>
        <w:rPr>
          <w:spacing w:val="-4"/>
          <w:sz w:val="24"/>
        </w:rPr>
        <w:t xml:space="preserve"> </w:t>
      </w:r>
      <w:r>
        <w:rPr>
          <w:sz w:val="24"/>
        </w:rPr>
        <w:t>allowed</w:t>
      </w:r>
      <w:r>
        <w:rPr>
          <w:spacing w:val="-3"/>
          <w:sz w:val="24"/>
        </w:rPr>
        <w:t xml:space="preserve"> </w:t>
      </w:r>
      <w:r>
        <w:rPr>
          <w:sz w:val="24"/>
        </w:rPr>
        <w:t>to</w:t>
      </w:r>
      <w:r>
        <w:rPr>
          <w:spacing w:val="-1"/>
          <w:sz w:val="24"/>
        </w:rPr>
        <w:t xml:space="preserve"> </w:t>
      </w:r>
      <w:r>
        <w:rPr>
          <w:sz w:val="24"/>
        </w:rPr>
        <w:t>modify</w:t>
      </w:r>
      <w:r>
        <w:rPr>
          <w:spacing w:val="-3"/>
          <w:sz w:val="24"/>
        </w:rPr>
        <w:t xml:space="preserve"> </w:t>
      </w:r>
      <w:r>
        <w:rPr>
          <w:sz w:val="24"/>
        </w:rPr>
        <w:t>or</w:t>
      </w:r>
      <w:r>
        <w:rPr>
          <w:spacing w:val="-2"/>
          <w:sz w:val="24"/>
        </w:rPr>
        <w:t xml:space="preserve"> </w:t>
      </w:r>
      <w:r>
        <w:rPr>
          <w:sz w:val="24"/>
        </w:rPr>
        <w:t>delete</w:t>
      </w:r>
      <w:r>
        <w:rPr>
          <w:spacing w:val="-4"/>
          <w:sz w:val="24"/>
        </w:rPr>
        <w:t xml:space="preserve"> </w:t>
      </w:r>
      <w:r>
        <w:rPr>
          <w:sz w:val="24"/>
        </w:rPr>
        <w:t>attendance</w:t>
      </w:r>
      <w:r>
        <w:rPr>
          <w:spacing w:val="-3"/>
          <w:sz w:val="24"/>
        </w:rPr>
        <w:t xml:space="preserve"> </w:t>
      </w:r>
      <w:r>
        <w:rPr>
          <w:spacing w:val="-2"/>
          <w:sz w:val="24"/>
        </w:rPr>
        <w:t>records.</w:t>
      </w:r>
    </w:p>
    <w:p>
      <w:pPr>
        <w:spacing w:before="100"/>
        <w:ind w:left="2030" w:right="0" w:firstLine="0"/>
        <w:jc w:val="left"/>
        <w:rPr>
          <w:rFonts w:ascii="Arial"/>
          <w:i/>
          <w:sz w:val="20"/>
        </w:rPr>
      </w:pPr>
      <w:r>
        <w:rPr>
          <w:rFonts w:ascii="Arial"/>
          <w:i/>
          <w:spacing w:val="-2"/>
          <w:sz w:val="20"/>
        </w:rPr>
        <w:t>[R10.2]</w:t>
      </w:r>
    </w:p>
    <w:p>
      <w:pPr>
        <w:pStyle w:val="10"/>
        <w:rPr>
          <w:rFonts w:ascii="Arial"/>
          <w:i/>
          <w:sz w:val="20"/>
        </w:rPr>
      </w:pPr>
    </w:p>
    <w:p>
      <w:pPr>
        <w:pStyle w:val="10"/>
        <w:spacing w:before="4"/>
        <w:rPr>
          <w:rFonts w:ascii="Arial"/>
          <w:i/>
          <w:sz w:val="20"/>
        </w:rPr>
      </w:pPr>
    </w:p>
    <w:p>
      <w:pPr>
        <w:pStyle w:val="7"/>
        <w:numPr>
          <w:ilvl w:val="1"/>
          <w:numId w:val="1"/>
        </w:numPr>
        <w:tabs>
          <w:tab w:val="left" w:pos="1146"/>
        </w:tabs>
        <w:spacing w:before="0" w:after="0" w:line="240" w:lineRule="auto"/>
        <w:ind w:left="1146" w:right="0" w:hanging="210"/>
        <w:jc w:val="left"/>
      </w:pPr>
      <w:r>
        <w:t>User</w:t>
      </w:r>
      <w:r>
        <w:rPr>
          <w:spacing w:val="-1"/>
        </w:rPr>
        <w:t xml:space="preserve"> </w:t>
      </w:r>
      <w:r>
        <w:rPr>
          <w:spacing w:val="-2"/>
        </w:rPr>
        <w:t>Roles</w:t>
      </w:r>
    </w:p>
    <w:p>
      <w:pPr>
        <w:pStyle w:val="10"/>
        <w:spacing w:before="2"/>
        <w:rPr>
          <w:rFonts w:ascii="Arial"/>
          <w:b/>
        </w:rPr>
      </w:pPr>
    </w:p>
    <w:p>
      <w:pPr>
        <w:pStyle w:val="13"/>
        <w:numPr>
          <w:ilvl w:val="2"/>
          <w:numId w:val="1"/>
        </w:numPr>
        <w:tabs>
          <w:tab w:val="left" w:pos="1932"/>
        </w:tabs>
        <w:spacing w:before="1" w:after="0" w:line="240" w:lineRule="auto"/>
        <w:ind w:left="1932" w:right="0" w:hanging="262"/>
        <w:jc w:val="left"/>
        <w:rPr>
          <w:rFonts w:ascii="Arial"/>
          <w:i/>
          <w:sz w:val="20"/>
        </w:rPr>
      </w:pPr>
      <w:r>
        <w:rPr>
          <w:sz w:val="24"/>
        </w:rPr>
        <w:t>The</w:t>
      </w:r>
      <w:r>
        <w:rPr>
          <w:spacing w:val="-4"/>
          <w:sz w:val="24"/>
        </w:rPr>
        <w:t xml:space="preserve"> </w:t>
      </w:r>
      <w:r>
        <w:rPr>
          <w:sz w:val="24"/>
        </w:rPr>
        <w:t>system</w:t>
      </w:r>
      <w:r>
        <w:rPr>
          <w:spacing w:val="-3"/>
          <w:sz w:val="24"/>
        </w:rPr>
        <w:t xml:space="preserve"> </w:t>
      </w:r>
      <w:r>
        <w:rPr>
          <w:sz w:val="24"/>
        </w:rPr>
        <w:t>shall</w:t>
      </w:r>
      <w:r>
        <w:rPr>
          <w:spacing w:val="-3"/>
          <w:sz w:val="24"/>
        </w:rPr>
        <w:t xml:space="preserve"> </w:t>
      </w:r>
      <w:r>
        <w:rPr>
          <w:sz w:val="24"/>
        </w:rPr>
        <w:t>support</w:t>
      </w:r>
      <w:r>
        <w:rPr>
          <w:spacing w:val="-2"/>
          <w:sz w:val="24"/>
        </w:rPr>
        <w:t xml:space="preserve"> </w:t>
      </w:r>
      <w:r>
        <w:rPr>
          <w:sz w:val="24"/>
        </w:rPr>
        <w:t>three</w:t>
      </w:r>
      <w:r>
        <w:rPr>
          <w:spacing w:val="-4"/>
          <w:sz w:val="24"/>
        </w:rPr>
        <w:t xml:space="preserve"> </w:t>
      </w:r>
      <w:r>
        <w:rPr>
          <w:sz w:val="24"/>
        </w:rPr>
        <w:t>primary</w:t>
      </w:r>
      <w:r>
        <w:rPr>
          <w:spacing w:val="-2"/>
          <w:sz w:val="24"/>
        </w:rPr>
        <w:t xml:space="preserve"> </w:t>
      </w:r>
      <w:r>
        <w:rPr>
          <w:sz w:val="24"/>
        </w:rPr>
        <w:t>roles:</w:t>
      </w:r>
      <w:r>
        <w:rPr>
          <w:spacing w:val="3"/>
          <w:sz w:val="24"/>
        </w:rPr>
        <w:t xml:space="preserve"> </w:t>
      </w:r>
      <w:r>
        <w:rPr>
          <w:rFonts w:ascii="Arial"/>
          <w:i/>
          <w:spacing w:val="-2"/>
          <w:sz w:val="20"/>
        </w:rPr>
        <w:t>[R08]</w:t>
      </w:r>
    </w:p>
    <w:p>
      <w:pPr>
        <w:pStyle w:val="13"/>
        <w:numPr>
          <w:ilvl w:val="3"/>
          <w:numId w:val="1"/>
        </w:numPr>
        <w:tabs>
          <w:tab w:val="left" w:pos="2572"/>
        </w:tabs>
        <w:spacing w:before="141" w:after="0" w:line="240" w:lineRule="auto"/>
        <w:ind w:left="2572" w:right="0" w:hanging="196"/>
        <w:jc w:val="left"/>
        <w:rPr>
          <w:rFonts w:ascii="Arial" w:hAnsi="Arial"/>
          <w:i/>
          <w:sz w:val="20"/>
        </w:rPr>
      </w:pPr>
      <w:r>
        <w:rPr>
          <w:sz w:val="24"/>
        </w:rPr>
        <w:t>Administrator</w:t>
      </w:r>
      <w:r>
        <w:rPr>
          <w:spacing w:val="-2"/>
          <w:sz w:val="24"/>
        </w:rPr>
        <w:t xml:space="preserve"> </w:t>
      </w:r>
      <w:r>
        <w:rPr>
          <w:rFonts w:ascii="Arial" w:hAnsi="Arial"/>
          <w:i/>
          <w:spacing w:val="-2"/>
          <w:sz w:val="20"/>
        </w:rPr>
        <w:t>[R08.1]</w:t>
      </w:r>
    </w:p>
    <w:p>
      <w:pPr>
        <w:pStyle w:val="13"/>
        <w:numPr>
          <w:ilvl w:val="3"/>
          <w:numId w:val="1"/>
        </w:numPr>
        <w:tabs>
          <w:tab w:val="left" w:pos="2385"/>
          <w:tab w:val="left" w:pos="2640"/>
        </w:tabs>
        <w:spacing w:before="144" w:after="0" w:line="369" w:lineRule="auto"/>
        <w:ind w:left="2385" w:right="5424" w:hanging="10"/>
        <w:jc w:val="left"/>
        <w:rPr>
          <w:rFonts w:ascii="Arial" w:hAnsi="Arial"/>
          <w:i/>
          <w:sz w:val="20"/>
        </w:rPr>
      </w:pPr>
      <w:r>
        <w:rPr>
          <w:spacing w:val="-2"/>
          <w:sz w:val="24"/>
        </w:rPr>
        <w:t>Instructors</w:t>
      </w:r>
      <w:r>
        <w:rPr>
          <w:spacing w:val="13"/>
          <w:sz w:val="24"/>
        </w:rPr>
        <w:t xml:space="preserve"> </w:t>
      </w:r>
      <w:r>
        <w:rPr>
          <w:rFonts w:ascii="Arial" w:hAnsi="Arial"/>
          <w:i/>
          <w:spacing w:val="-2"/>
          <w:sz w:val="20"/>
        </w:rPr>
        <w:t>[R08.2]</w:t>
      </w:r>
      <w:r>
        <w:rPr>
          <w:rFonts w:ascii="Arial" w:hAnsi="Arial"/>
          <w:i/>
          <w:spacing w:val="23"/>
          <w:sz w:val="20"/>
        </w:rPr>
        <w:t xml:space="preserve"> </w:t>
      </w:r>
      <w:r>
        <w:rPr>
          <w:spacing w:val="-2"/>
          <w:sz w:val="24"/>
        </w:rPr>
        <w:t xml:space="preserve">○ </w:t>
      </w:r>
      <w:r>
        <w:rPr>
          <w:sz w:val="24"/>
        </w:rPr>
        <w:t xml:space="preserve">Students </w:t>
      </w:r>
      <w:r>
        <w:rPr>
          <w:rFonts w:ascii="Arial" w:hAnsi="Arial"/>
          <w:i/>
          <w:sz w:val="20"/>
        </w:rPr>
        <w:t>[R08.3]</w:t>
      </w:r>
    </w:p>
    <w:p>
      <w:pPr>
        <w:pStyle w:val="10"/>
        <w:spacing w:before="79"/>
        <w:rPr>
          <w:rFonts w:ascii="Arial"/>
          <w:i/>
        </w:rPr>
      </w:pPr>
    </w:p>
    <w:p>
      <w:pPr>
        <w:pStyle w:val="7"/>
        <w:numPr>
          <w:ilvl w:val="1"/>
          <w:numId w:val="1"/>
        </w:numPr>
        <w:tabs>
          <w:tab w:val="left" w:pos="1146"/>
        </w:tabs>
        <w:spacing w:before="1" w:after="0" w:line="240" w:lineRule="auto"/>
        <w:ind w:left="1146" w:right="0" w:hanging="210"/>
        <w:jc w:val="left"/>
      </w:pPr>
      <w:r>
        <w:t>Device</w:t>
      </w:r>
      <w:r>
        <w:rPr>
          <w:spacing w:val="-5"/>
        </w:rPr>
        <w:t xml:space="preserve"> </w:t>
      </w:r>
      <w:r>
        <w:rPr>
          <w:spacing w:val="-2"/>
        </w:rPr>
        <w:t>Registration</w:t>
      </w:r>
    </w:p>
    <w:p>
      <w:pPr>
        <w:pStyle w:val="13"/>
        <w:numPr>
          <w:ilvl w:val="2"/>
          <w:numId w:val="1"/>
        </w:numPr>
        <w:tabs>
          <w:tab w:val="left" w:pos="2029"/>
        </w:tabs>
        <w:spacing w:before="276" w:after="0" w:line="240" w:lineRule="auto"/>
        <w:ind w:left="2029" w:right="0" w:hanging="359"/>
        <w:jc w:val="left"/>
        <w:rPr>
          <w:rFonts w:ascii="Arial"/>
          <w:i/>
          <w:sz w:val="20"/>
        </w:rPr>
      </w:pPr>
      <w:r>
        <w:rPr>
          <w:sz w:val="24"/>
        </w:rPr>
        <w:t>Only</w:t>
      </w:r>
      <w:r>
        <w:rPr>
          <w:spacing w:val="-3"/>
          <w:sz w:val="24"/>
        </w:rPr>
        <w:t xml:space="preserve"> </w:t>
      </w:r>
      <w:r>
        <w:rPr>
          <w:sz w:val="24"/>
        </w:rPr>
        <w:t>registered</w:t>
      </w:r>
      <w:r>
        <w:rPr>
          <w:spacing w:val="-3"/>
          <w:sz w:val="24"/>
        </w:rPr>
        <w:t xml:space="preserve"> </w:t>
      </w:r>
      <w:r>
        <w:rPr>
          <w:sz w:val="24"/>
        </w:rPr>
        <w:t>devices</w:t>
      </w:r>
      <w:r>
        <w:rPr>
          <w:spacing w:val="-3"/>
          <w:sz w:val="24"/>
        </w:rPr>
        <w:t xml:space="preserve"> </w:t>
      </w:r>
      <w:r>
        <w:rPr>
          <w:sz w:val="24"/>
        </w:rPr>
        <w:t>shall</w:t>
      </w:r>
      <w:r>
        <w:rPr>
          <w:spacing w:val="-4"/>
          <w:sz w:val="24"/>
        </w:rPr>
        <w:t xml:space="preserve"> </w:t>
      </w:r>
      <w:r>
        <w:rPr>
          <w:sz w:val="24"/>
        </w:rPr>
        <w:t>be</w:t>
      </w:r>
      <w:r>
        <w:rPr>
          <w:spacing w:val="-3"/>
          <w:sz w:val="24"/>
        </w:rPr>
        <w:t xml:space="preserve"> </w:t>
      </w:r>
      <w:r>
        <w:rPr>
          <w:sz w:val="24"/>
        </w:rPr>
        <w:t>allowed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rFonts w:ascii="Arial"/>
          <w:i/>
          <w:spacing w:val="-2"/>
          <w:sz w:val="20"/>
        </w:rPr>
        <w:t>[R02]</w:t>
      </w:r>
    </w:p>
    <w:p>
      <w:pPr>
        <w:pStyle w:val="13"/>
        <w:numPr>
          <w:ilvl w:val="2"/>
          <w:numId w:val="1"/>
        </w:numPr>
        <w:tabs>
          <w:tab w:val="left" w:pos="2030"/>
        </w:tabs>
        <w:spacing w:before="144" w:after="0" w:line="362" w:lineRule="auto"/>
        <w:ind w:left="2030" w:right="600" w:hanging="360"/>
        <w:jc w:val="left"/>
        <w:rPr>
          <w:rFonts w:ascii="Arial"/>
          <w:i/>
          <w:sz w:val="20"/>
        </w:rPr>
      </w:pPr>
      <w:r>
        <w:rPr>
          <w:sz w:val="24"/>
        </w:rPr>
        <w:t>Only</w:t>
      </w:r>
      <w:r>
        <w:rPr>
          <w:spacing w:val="-3"/>
          <w:sz w:val="24"/>
        </w:rPr>
        <w:t xml:space="preserve"> </w:t>
      </w:r>
      <w:r>
        <w:rPr>
          <w:sz w:val="24"/>
        </w:rPr>
        <w:t>authorized</w:t>
      </w:r>
      <w:r>
        <w:rPr>
          <w:spacing w:val="-4"/>
          <w:sz w:val="24"/>
        </w:rPr>
        <w:t xml:space="preserve"> </w:t>
      </w:r>
      <w:r>
        <w:rPr>
          <w:sz w:val="24"/>
        </w:rPr>
        <w:t>users</w:t>
      </w:r>
      <w:r>
        <w:rPr>
          <w:spacing w:val="-7"/>
          <w:sz w:val="24"/>
        </w:rPr>
        <w:t xml:space="preserve"> </w:t>
      </w:r>
      <w:r>
        <w:rPr>
          <w:sz w:val="24"/>
        </w:rPr>
        <w:t>shall</w:t>
      </w:r>
      <w:r>
        <w:rPr>
          <w:spacing w:val="-4"/>
          <w:sz w:val="24"/>
        </w:rPr>
        <w:t xml:space="preserve"> </w:t>
      </w:r>
      <w:r>
        <w:rPr>
          <w:sz w:val="24"/>
        </w:rPr>
        <w:t>be</w:t>
      </w:r>
      <w:r>
        <w:rPr>
          <w:spacing w:val="-4"/>
          <w:sz w:val="24"/>
        </w:rPr>
        <w:t xml:space="preserve"> </w:t>
      </w:r>
      <w:r>
        <w:rPr>
          <w:sz w:val="24"/>
        </w:rPr>
        <w:t>able</w:t>
      </w:r>
      <w:r>
        <w:rPr>
          <w:spacing w:val="-4"/>
          <w:sz w:val="24"/>
        </w:rPr>
        <w:t xml:space="preserve"> </w:t>
      </w:r>
      <w:r>
        <w:rPr>
          <w:sz w:val="24"/>
        </w:rPr>
        <w:t>to</w:t>
      </w:r>
      <w:r>
        <w:rPr>
          <w:spacing w:val="-4"/>
          <w:sz w:val="24"/>
        </w:rPr>
        <w:t xml:space="preserve"> </w:t>
      </w:r>
      <w:r>
        <w:rPr>
          <w:sz w:val="24"/>
        </w:rPr>
        <w:t>use</w:t>
      </w:r>
      <w:r>
        <w:rPr>
          <w:spacing w:val="-4"/>
          <w:sz w:val="24"/>
        </w:rPr>
        <w:t xml:space="preserve"> </w:t>
      </w:r>
      <w:r>
        <w:rPr>
          <w:sz w:val="24"/>
        </w:rPr>
        <w:t>a</w:t>
      </w:r>
      <w:r>
        <w:rPr>
          <w:spacing w:val="-4"/>
          <w:sz w:val="24"/>
        </w:rPr>
        <w:t xml:space="preserve"> </w:t>
      </w:r>
      <w:r>
        <w:rPr>
          <w:sz w:val="24"/>
        </w:rPr>
        <w:t>registered</w:t>
      </w:r>
      <w:r>
        <w:rPr>
          <w:spacing w:val="-4"/>
          <w:sz w:val="24"/>
        </w:rPr>
        <w:t xml:space="preserve"> </w:t>
      </w:r>
      <w:r>
        <w:rPr>
          <w:sz w:val="24"/>
        </w:rPr>
        <w:t>phone,</w:t>
      </w:r>
      <w:r>
        <w:rPr>
          <w:spacing w:val="-4"/>
          <w:sz w:val="24"/>
        </w:rPr>
        <w:t xml:space="preserve"> </w:t>
      </w:r>
      <w:r>
        <w:rPr>
          <w:sz w:val="24"/>
        </w:rPr>
        <w:t>tablet,</w:t>
      </w:r>
      <w:r>
        <w:rPr>
          <w:spacing w:val="-3"/>
          <w:sz w:val="24"/>
        </w:rPr>
        <w:t xml:space="preserve"> </w:t>
      </w:r>
      <w:r>
        <w:rPr>
          <w:sz w:val="24"/>
        </w:rPr>
        <w:t xml:space="preserve">or computer to identify students. </w:t>
      </w:r>
      <w:r>
        <w:rPr>
          <w:rFonts w:ascii="Arial"/>
          <w:i/>
          <w:sz w:val="20"/>
        </w:rPr>
        <w:t>[R09.1]</w:t>
      </w:r>
    </w:p>
    <w:p>
      <w:pPr>
        <w:pStyle w:val="13"/>
        <w:numPr>
          <w:ilvl w:val="2"/>
          <w:numId w:val="1"/>
        </w:numPr>
        <w:tabs>
          <w:tab w:val="left" w:pos="2030"/>
        </w:tabs>
        <w:spacing w:before="4" w:after="0" w:line="364" w:lineRule="auto"/>
        <w:ind w:left="2030" w:right="602" w:hanging="360"/>
        <w:jc w:val="left"/>
        <w:rPr>
          <w:rFonts w:ascii="Arial"/>
          <w:i/>
          <w:sz w:val="20"/>
        </w:rPr>
      </w:pPr>
      <w:r>
        <w:rPr>
          <w:sz w:val="24"/>
        </w:rPr>
        <w:t>Phones</w:t>
      </w:r>
      <w:r>
        <w:rPr>
          <w:spacing w:val="-1"/>
          <w:sz w:val="24"/>
        </w:rPr>
        <w:t xml:space="preserve"> </w:t>
      </w:r>
      <w:r>
        <w:rPr>
          <w:sz w:val="24"/>
        </w:rPr>
        <w:t>used</w:t>
      </w:r>
      <w:r>
        <w:rPr>
          <w:spacing w:val="-3"/>
          <w:sz w:val="24"/>
        </w:rPr>
        <w:t xml:space="preserve"> </w:t>
      </w:r>
      <w:r>
        <w:rPr>
          <w:sz w:val="24"/>
        </w:rPr>
        <w:t>for</w:t>
      </w:r>
      <w:r>
        <w:rPr>
          <w:spacing w:val="-2"/>
          <w:sz w:val="24"/>
        </w:rPr>
        <w:t xml:space="preserve"> </w:t>
      </w:r>
      <w:r>
        <w:rPr>
          <w:sz w:val="24"/>
        </w:rPr>
        <w:t>attendance tracking shall</w:t>
      </w:r>
      <w:r>
        <w:rPr>
          <w:spacing w:val="-2"/>
          <w:sz w:val="24"/>
        </w:rPr>
        <w:t xml:space="preserve"> </w:t>
      </w:r>
      <w:r>
        <w:rPr>
          <w:sz w:val="24"/>
        </w:rPr>
        <w:t>be registered</w:t>
      </w:r>
      <w:r>
        <w:rPr>
          <w:spacing w:val="-3"/>
          <w:sz w:val="24"/>
        </w:rPr>
        <w:t xml:space="preserve"> </w:t>
      </w:r>
      <w:r>
        <w:rPr>
          <w:sz w:val="24"/>
        </w:rPr>
        <w:t>and linked</w:t>
      </w:r>
      <w:r>
        <w:rPr>
          <w:spacing w:val="-2"/>
          <w:sz w:val="24"/>
        </w:rPr>
        <w:t xml:space="preserve"> </w:t>
      </w:r>
      <w:r>
        <w:rPr>
          <w:sz w:val="24"/>
        </w:rPr>
        <w:t xml:space="preserve">to a specific authorized user. </w:t>
      </w:r>
      <w:r>
        <w:rPr>
          <w:rFonts w:ascii="Arial"/>
          <w:i/>
          <w:sz w:val="20"/>
        </w:rPr>
        <w:t>[R09.2]</w:t>
      </w:r>
    </w:p>
    <w:p>
      <w:pPr>
        <w:pStyle w:val="13"/>
        <w:numPr>
          <w:ilvl w:val="2"/>
          <w:numId w:val="1"/>
        </w:numPr>
        <w:tabs>
          <w:tab w:val="left" w:pos="2029"/>
        </w:tabs>
        <w:spacing w:before="0" w:after="0" w:line="275" w:lineRule="exact"/>
        <w:ind w:left="2029" w:right="0" w:hanging="359"/>
        <w:jc w:val="left"/>
        <w:rPr>
          <w:rFonts w:ascii="Arial"/>
          <w:i/>
          <w:sz w:val="20"/>
        </w:rPr>
      </w:pPr>
      <w:r>
        <w:rPr>
          <w:sz w:val="24"/>
        </w:rPr>
        <w:t>Each</w:t>
      </w:r>
      <w:r>
        <w:rPr>
          <w:spacing w:val="-4"/>
          <w:sz w:val="24"/>
        </w:rPr>
        <w:t xml:space="preserve"> </w:t>
      </w:r>
      <w:r>
        <w:rPr>
          <w:sz w:val="24"/>
        </w:rPr>
        <w:t>instructor</w:t>
      </w:r>
      <w:r>
        <w:rPr>
          <w:spacing w:val="-4"/>
          <w:sz w:val="24"/>
        </w:rPr>
        <w:t xml:space="preserve"> </w:t>
      </w:r>
      <w:r>
        <w:rPr>
          <w:sz w:val="24"/>
        </w:rPr>
        <w:t>may</w:t>
      </w:r>
      <w:r>
        <w:rPr>
          <w:spacing w:val="-6"/>
          <w:sz w:val="24"/>
        </w:rPr>
        <w:t xml:space="preserve"> </w:t>
      </w:r>
      <w:r>
        <w:rPr>
          <w:sz w:val="24"/>
        </w:rPr>
        <w:t>have</w:t>
      </w:r>
      <w:r>
        <w:rPr>
          <w:spacing w:val="-4"/>
          <w:sz w:val="24"/>
        </w:rPr>
        <w:t xml:space="preserve"> </w:t>
      </w:r>
      <w:r>
        <w:rPr>
          <w:sz w:val="24"/>
        </w:rPr>
        <w:t>multiple</w:t>
      </w:r>
      <w:r>
        <w:rPr>
          <w:spacing w:val="-3"/>
          <w:sz w:val="24"/>
        </w:rPr>
        <w:t xml:space="preserve"> </w:t>
      </w:r>
      <w:r>
        <w:rPr>
          <w:sz w:val="24"/>
        </w:rPr>
        <w:t>registered</w:t>
      </w:r>
      <w:r>
        <w:rPr>
          <w:spacing w:val="-3"/>
          <w:sz w:val="24"/>
        </w:rPr>
        <w:t xml:space="preserve"> </w:t>
      </w:r>
      <w:r>
        <w:rPr>
          <w:sz w:val="24"/>
        </w:rPr>
        <w:t>devices.</w:t>
      </w:r>
      <w:r>
        <w:rPr>
          <w:spacing w:val="-1"/>
          <w:sz w:val="24"/>
        </w:rPr>
        <w:t xml:space="preserve"> </w:t>
      </w:r>
      <w:r>
        <w:rPr>
          <w:rFonts w:ascii="Arial"/>
          <w:i/>
          <w:spacing w:val="-2"/>
          <w:sz w:val="20"/>
        </w:rPr>
        <w:t>[R09.3]</w:t>
      </w:r>
    </w:p>
    <w:p>
      <w:pPr>
        <w:pStyle w:val="13"/>
        <w:numPr>
          <w:ilvl w:val="3"/>
          <w:numId w:val="1"/>
        </w:numPr>
        <w:tabs>
          <w:tab w:val="left" w:pos="2586"/>
        </w:tabs>
        <w:spacing w:before="144" w:after="0" w:line="240" w:lineRule="auto"/>
        <w:ind w:left="2586" w:right="0" w:hanging="210"/>
        <w:jc w:val="left"/>
        <w:rPr>
          <w:rFonts w:ascii="Arial" w:hAnsi="Arial"/>
          <w:i/>
          <w:sz w:val="20"/>
        </w:rPr>
      </w:pPr>
      <w:r>
        <w:rPr>
          <w:sz w:val="24"/>
        </w:rPr>
        <w:t>But</w:t>
      </w:r>
      <w:r>
        <w:rPr>
          <w:spacing w:val="-4"/>
          <w:sz w:val="24"/>
        </w:rPr>
        <w:t xml:space="preserve"> </w:t>
      </w:r>
      <w:r>
        <w:rPr>
          <w:sz w:val="24"/>
        </w:rPr>
        <w:t>a</w:t>
      </w:r>
      <w:r>
        <w:rPr>
          <w:spacing w:val="-5"/>
          <w:sz w:val="24"/>
        </w:rPr>
        <w:t xml:space="preserve"> </w:t>
      </w:r>
      <w:r>
        <w:rPr>
          <w:sz w:val="24"/>
        </w:rPr>
        <w:t>device</w:t>
      </w:r>
      <w:r>
        <w:rPr>
          <w:spacing w:val="-5"/>
          <w:sz w:val="24"/>
        </w:rPr>
        <w:t xml:space="preserve"> </w:t>
      </w:r>
      <w:r>
        <w:rPr>
          <w:sz w:val="24"/>
        </w:rPr>
        <w:t>can</w:t>
      </w:r>
      <w:r>
        <w:rPr>
          <w:spacing w:val="-5"/>
          <w:sz w:val="24"/>
        </w:rPr>
        <w:t xml:space="preserve"> </w:t>
      </w:r>
      <w:r>
        <w:rPr>
          <w:sz w:val="24"/>
        </w:rPr>
        <w:t>only</w:t>
      </w:r>
      <w:r>
        <w:rPr>
          <w:spacing w:val="-3"/>
          <w:sz w:val="24"/>
        </w:rPr>
        <w:t xml:space="preserve"> </w:t>
      </w:r>
      <w:r>
        <w:rPr>
          <w:sz w:val="24"/>
        </w:rPr>
        <w:t>be</w:t>
      </w:r>
      <w:r>
        <w:rPr>
          <w:spacing w:val="-3"/>
          <w:sz w:val="24"/>
        </w:rPr>
        <w:t xml:space="preserve"> </w:t>
      </w:r>
      <w:r>
        <w:rPr>
          <w:sz w:val="24"/>
        </w:rPr>
        <w:t>registered</w:t>
      </w:r>
      <w:r>
        <w:rPr>
          <w:spacing w:val="-5"/>
          <w:sz w:val="24"/>
        </w:rPr>
        <w:t xml:space="preserve"> </w:t>
      </w:r>
      <w:r>
        <w:rPr>
          <w:sz w:val="24"/>
        </w:rPr>
        <w:t>to</w:t>
      </w:r>
      <w:r>
        <w:rPr>
          <w:spacing w:val="-5"/>
          <w:sz w:val="24"/>
        </w:rPr>
        <w:t xml:space="preserve"> </w:t>
      </w:r>
      <w:r>
        <w:rPr>
          <w:sz w:val="24"/>
        </w:rPr>
        <w:t>1</w:t>
      </w:r>
      <w:r>
        <w:rPr>
          <w:spacing w:val="-3"/>
          <w:sz w:val="24"/>
        </w:rPr>
        <w:t xml:space="preserve"> </w:t>
      </w:r>
      <w:r>
        <w:rPr>
          <w:sz w:val="24"/>
        </w:rPr>
        <w:t>instructor.</w:t>
      </w:r>
      <w:r>
        <w:rPr>
          <w:spacing w:val="2"/>
          <w:sz w:val="24"/>
        </w:rPr>
        <w:t xml:space="preserve"> </w:t>
      </w:r>
      <w:r>
        <w:rPr>
          <w:rFonts w:ascii="Arial" w:hAnsi="Arial"/>
          <w:i/>
          <w:spacing w:val="-2"/>
          <w:sz w:val="20"/>
        </w:rPr>
        <w:t>[R09.3.1]</w:t>
      </w:r>
    </w:p>
    <w:p>
      <w:pPr>
        <w:pStyle w:val="10"/>
        <w:spacing w:before="201"/>
        <w:rPr>
          <w:rFonts w:ascii="Arial"/>
          <w:i/>
        </w:rPr>
      </w:pPr>
    </w:p>
    <w:p>
      <w:pPr>
        <w:pStyle w:val="13"/>
        <w:numPr>
          <w:ilvl w:val="2"/>
          <w:numId w:val="1"/>
        </w:numPr>
        <w:tabs>
          <w:tab w:val="left" w:pos="2030"/>
        </w:tabs>
        <w:spacing w:before="0" w:after="0" w:line="364" w:lineRule="auto"/>
        <w:ind w:left="2030" w:right="602" w:hanging="360"/>
        <w:jc w:val="left"/>
        <w:rPr>
          <w:rFonts w:ascii="Arial"/>
          <w:i/>
          <w:sz w:val="20"/>
        </w:rPr>
      </w:pPr>
      <w:r>
        <w:rPr>
          <w:sz w:val="24"/>
        </w:rPr>
        <w:t>The</w:t>
      </w:r>
      <w:r>
        <w:rPr>
          <w:spacing w:val="80"/>
          <w:sz w:val="24"/>
        </w:rPr>
        <w:t xml:space="preserve"> </w:t>
      </w:r>
      <w:r>
        <w:rPr>
          <w:sz w:val="24"/>
        </w:rPr>
        <w:t>system</w:t>
      </w:r>
      <w:r>
        <w:rPr>
          <w:spacing w:val="80"/>
          <w:sz w:val="24"/>
        </w:rPr>
        <w:t xml:space="preserve"> </w:t>
      </w:r>
      <w:r>
        <w:rPr>
          <w:sz w:val="24"/>
        </w:rPr>
        <w:t>shall</w:t>
      </w:r>
      <w:r>
        <w:rPr>
          <w:spacing w:val="80"/>
          <w:sz w:val="24"/>
        </w:rPr>
        <w:t xml:space="preserve"> </w:t>
      </w:r>
      <w:r>
        <w:rPr>
          <w:sz w:val="24"/>
        </w:rPr>
        <w:t>provide</w:t>
      </w:r>
      <w:r>
        <w:rPr>
          <w:spacing w:val="80"/>
          <w:sz w:val="24"/>
        </w:rPr>
        <w:t xml:space="preserve"> </w:t>
      </w:r>
      <w:r>
        <w:rPr>
          <w:sz w:val="24"/>
        </w:rPr>
        <w:t>functionality</w:t>
      </w:r>
      <w:r>
        <w:rPr>
          <w:spacing w:val="80"/>
          <w:sz w:val="24"/>
        </w:rPr>
        <w:t xml:space="preserve"> </w:t>
      </w:r>
      <w:r>
        <w:rPr>
          <w:sz w:val="24"/>
        </w:rPr>
        <w:t>to</w:t>
      </w:r>
      <w:r>
        <w:rPr>
          <w:spacing w:val="80"/>
          <w:sz w:val="24"/>
        </w:rPr>
        <w:t xml:space="preserve"> </w:t>
      </w:r>
      <w:r>
        <w:rPr>
          <w:sz w:val="24"/>
        </w:rPr>
        <w:t>locate</w:t>
      </w:r>
      <w:r>
        <w:rPr>
          <w:spacing w:val="80"/>
          <w:sz w:val="24"/>
        </w:rPr>
        <w:t xml:space="preserve"> </w:t>
      </w:r>
      <w:r>
        <w:rPr>
          <w:sz w:val="24"/>
        </w:rPr>
        <w:t>a</w:t>
      </w:r>
      <w:r>
        <w:rPr>
          <w:spacing w:val="80"/>
          <w:sz w:val="24"/>
        </w:rPr>
        <w:t xml:space="preserve"> </w:t>
      </w:r>
      <w:r>
        <w:rPr>
          <w:sz w:val="24"/>
        </w:rPr>
        <w:t>lost</w:t>
      </w:r>
      <w:r>
        <w:rPr>
          <w:spacing w:val="80"/>
          <w:sz w:val="24"/>
        </w:rPr>
        <w:t xml:space="preserve"> </w:t>
      </w:r>
      <w:r>
        <w:rPr>
          <w:sz w:val="24"/>
        </w:rPr>
        <w:t xml:space="preserve">registered lecturer's phone. </w:t>
      </w:r>
      <w:r>
        <w:rPr>
          <w:rFonts w:ascii="Arial"/>
          <w:i/>
          <w:sz w:val="20"/>
        </w:rPr>
        <w:t>[R09.4]</w:t>
      </w:r>
    </w:p>
    <w:p>
      <w:pPr>
        <w:pStyle w:val="13"/>
        <w:spacing w:after="0" w:line="364" w:lineRule="auto"/>
        <w:jc w:val="left"/>
        <w:rPr>
          <w:rFonts w:ascii="Arial"/>
          <w:i/>
          <w:sz w:val="20"/>
        </w:rPr>
        <w:sectPr>
          <w:pgSz w:w="11930" w:h="16850"/>
          <w:pgMar w:top="2640" w:right="850" w:bottom="280" w:left="850" w:header="555" w:footer="0" w:gutter="0"/>
          <w:cols w:space="720" w:num="1"/>
        </w:sectPr>
      </w:pPr>
    </w:p>
    <w:p>
      <w:pPr>
        <w:pStyle w:val="10"/>
        <w:rPr>
          <w:rFonts w:ascii="Arial"/>
          <w:i/>
        </w:rPr>
      </w:pPr>
    </w:p>
    <w:p>
      <w:pPr>
        <w:pStyle w:val="10"/>
        <w:rPr>
          <w:rFonts w:ascii="Arial"/>
          <w:i/>
        </w:rPr>
      </w:pPr>
    </w:p>
    <w:p>
      <w:pPr>
        <w:pStyle w:val="10"/>
        <w:rPr>
          <w:rFonts w:ascii="Arial"/>
          <w:i/>
        </w:rPr>
      </w:pPr>
    </w:p>
    <w:p>
      <w:pPr>
        <w:pStyle w:val="10"/>
        <w:spacing w:before="56"/>
        <w:rPr>
          <w:rFonts w:ascii="Arial"/>
          <w:i/>
        </w:rPr>
      </w:pPr>
    </w:p>
    <w:p>
      <w:pPr>
        <w:pStyle w:val="7"/>
        <w:numPr>
          <w:ilvl w:val="1"/>
          <w:numId w:val="1"/>
        </w:numPr>
        <w:tabs>
          <w:tab w:val="left" w:pos="1146"/>
        </w:tabs>
        <w:spacing w:before="0" w:after="0" w:line="240" w:lineRule="auto"/>
        <w:ind w:left="1146" w:right="0" w:hanging="210"/>
        <w:jc w:val="left"/>
      </w:pPr>
      <w:r>
        <w:t>Student</w:t>
      </w:r>
      <w:r>
        <w:rPr>
          <w:spacing w:val="-5"/>
        </w:rPr>
        <w:t xml:space="preserve"> </w:t>
      </w:r>
      <w:r>
        <w:rPr>
          <w:spacing w:val="-2"/>
        </w:rPr>
        <w:t>Features</w:t>
      </w:r>
    </w:p>
    <w:p>
      <w:pPr>
        <w:pStyle w:val="10"/>
        <w:spacing w:before="2"/>
        <w:rPr>
          <w:rFonts w:ascii="Arial"/>
          <w:b/>
        </w:rPr>
      </w:pPr>
    </w:p>
    <w:p>
      <w:pPr>
        <w:pStyle w:val="13"/>
        <w:numPr>
          <w:ilvl w:val="2"/>
          <w:numId w:val="1"/>
        </w:numPr>
        <w:tabs>
          <w:tab w:val="left" w:pos="2030"/>
        </w:tabs>
        <w:spacing w:before="0" w:after="0" w:line="362" w:lineRule="auto"/>
        <w:ind w:left="2030" w:right="597" w:hanging="360"/>
        <w:jc w:val="left"/>
        <w:rPr>
          <w:rFonts w:ascii="Arial"/>
          <w:i/>
          <w:sz w:val="20"/>
        </w:rPr>
      </w:pPr>
      <w:r>
        <w:rPr>
          <w:sz w:val="24"/>
        </w:rPr>
        <w:t>The</w:t>
      </w:r>
      <w:r>
        <w:rPr>
          <w:spacing w:val="-4"/>
          <w:sz w:val="24"/>
        </w:rPr>
        <w:t xml:space="preserve"> </w:t>
      </w:r>
      <w:r>
        <w:rPr>
          <w:sz w:val="24"/>
        </w:rPr>
        <w:t>system</w:t>
      </w:r>
      <w:r>
        <w:rPr>
          <w:spacing w:val="-5"/>
          <w:sz w:val="24"/>
        </w:rPr>
        <w:t xml:space="preserve"> </w:t>
      </w:r>
      <w:r>
        <w:rPr>
          <w:sz w:val="24"/>
        </w:rPr>
        <w:t>shall</w:t>
      </w:r>
      <w:r>
        <w:rPr>
          <w:spacing w:val="-5"/>
          <w:sz w:val="24"/>
        </w:rPr>
        <w:t xml:space="preserve"> </w:t>
      </w:r>
      <w:r>
        <w:rPr>
          <w:sz w:val="24"/>
        </w:rPr>
        <w:t>enable</w:t>
      </w:r>
      <w:r>
        <w:rPr>
          <w:spacing w:val="-17"/>
          <w:sz w:val="24"/>
        </w:rPr>
        <w:t xml:space="preserve"> </w:t>
      </w:r>
      <w:r>
        <w:rPr>
          <w:sz w:val="24"/>
        </w:rPr>
        <w:t>Administrator</w:t>
      </w:r>
      <w:r>
        <w:rPr>
          <w:spacing w:val="-4"/>
          <w:sz w:val="24"/>
        </w:rPr>
        <w:t xml:space="preserve"> </w:t>
      </w:r>
      <w:r>
        <w:rPr>
          <w:sz w:val="24"/>
        </w:rPr>
        <w:t>to capture</w:t>
      </w:r>
      <w:r>
        <w:rPr>
          <w:spacing w:val="-4"/>
          <w:sz w:val="24"/>
        </w:rPr>
        <w:t xml:space="preserve"> </w:t>
      </w:r>
      <w:r>
        <w:rPr>
          <w:sz w:val="24"/>
        </w:rPr>
        <w:t>student</w:t>
      </w:r>
      <w:r>
        <w:rPr>
          <w:spacing w:val="-4"/>
          <w:sz w:val="24"/>
        </w:rPr>
        <w:t xml:space="preserve"> </w:t>
      </w:r>
      <w:r>
        <w:rPr>
          <w:sz w:val="24"/>
        </w:rPr>
        <w:t>pictures</w:t>
      </w:r>
      <w:r>
        <w:rPr>
          <w:spacing w:val="-4"/>
          <w:sz w:val="24"/>
        </w:rPr>
        <w:t xml:space="preserve"> </w:t>
      </w:r>
      <w:r>
        <w:rPr>
          <w:sz w:val="24"/>
        </w:rPr>
        <w:t xml:space="preserve">using a registered device and store: </w:t>
      </w:r>
      <w:r>
        <w:rPr>
          <w:rFonts w:ascii="Arial"/>
          <w:i/>
          <w:sz w:val="20"/>
        </w:rPr>
        <w:t>[R07]</w:t>
      </w:r>
    </w:p>
    <w:p>
      <w:pPr>
        <w:pStyle w:val="13"/>
        <w:numPr>
          <w:ilvl w:val="3"/>
          <w:numId w:val="1"/>
        </w:numPr>
        <w:tabs>
          <w:tab w:val="left" w:pos="2572"/>
        </w:tabs>
        <w:spacing w:before="5" w:after="0" w:line="240" w:lineRule="auto"/>
        <w:ind w:left="2572" w:right="0" w:hanging="196"/>
        <w:jc w:val="left"/>
        <w:rPr>
          <w:rFonts w:ascii="Arial" w:hAnsi="Arial"/>
          <w:i/>
          <w:sz w:val="20"/>
        </w:rPr>
      </w:pPr>
      <w:r>
        <w:rPr>
          <w:sz w:val="24"/>
        </w:rPr>
        <w:t>A</w:t>
      </w:r>
      <w:r>
        <w:rPr>
          <w:spacing w:val="-19"/>
          <w:sz w:val="24"/>
        </w:rPr>
        <w:t xml:space="preserve"> </w:t>
      </w:r>
      <w:r>
        <w:rPr>
          <w:sz w:val="24"/>
        </w:rPr>
        <w:t>passport-style</w:t>
      </w:r>
      <w:r>
        <w:rPr>
          <w:spacing w:val="-3"/>
          <w:sz w:val="24"/>
        </w:rPr>
        <w:t xml:space="preserve"> </w:t>
      </w:r>
      <w:r>
        <w:rPr>
          <w:sz w:val="24"/>
        </w:rPr>
        <w:t xml:space="preserve">photo </w:t>
      </w:r>
      <w:r>
        <w:rPr>
          <w:rFonts w:ascii="Arial" w:hAnsi="Arial"/>
          <w:i/>
          <w:spacing w:val="-2"/>
          <w:sz w:val="20"/>
        </w:rPr>
        <w:t>[R07.1]</w:t>
      </w:r>
    </w:p>
    <w:p>
      <w:pPr>
        <w:pStyle w:val="13"/>
        <w:numPr>
          <w:ilvl w:val="3"/>
          <w:numId w:val="1"/>
        </w:numPr>
        <w:tabs>
          <w:tab w:val="left" w:pos="2581"/>
        </w:tabs>
        <w:spacing w:before="142" w:after="0" w:line="240" w:lineRule="auto"/>
        <w:ind w:left="2581" w:right="0" w:hanging="205"/>
        <w:jc w:val="left"/>
        <w:rPr>
          <w:rFonts w:ascii="Arial" w:hAnsi="Arial"/>
          <w:i/>
          <w:sz w:val="20"/>
        </w:rPr>
      </w:pPr>
      <w:r>
        <w:rPr>
          <w:sz w:val="24"/>
        </w:rPr>
        <w:t>The</w:t>
      </w:r>
      <w:r>
        <w:rPr>
          <w:spacing w:val="-5"/>
          <w:sz w:val="24"/>
        </w:rPr>
        <w:t xml:space="preserve"> </w:t>
      </w:r>
      <w:r>
        <w:rPr>
          <w:sz w:val="24"/>
        </w:rPr>
        <w:t>student’s</w:t>
      </w:r>
      <w:r>
        <w:rPr>
          <w:spacing w:val="-5"/>
          <w:sz w:val="24"/>
        </w:rPr>
        <w:t xml:space="preserve"> </w:t>
      </w:r>
      <w:r>
        <w:rPr>
          <w:sz w:val="24"/>
        </w:rPr>
        <w:t>name</w:t>
      </w:r>
      <w:r>
        <w:rPr>
          <w:spacing w:val="-5"/>
          <w:sz w:val="24"/>
        </w:rPr>
        <w:t xml:space="preserve"> </w:t>
      </w:r>
      <w:r>
        <w:rPr>
          <w:sz w:val="24"/>
        </w:rPr>
        <w:t>and</w:t>
      </w:r>
      <w:r>
        <w:rPr>
          <w:spacing w:val="-5"/>
          <w:sz w:val="24"/>
        </w:rPr>
        <w:t xml:space="preserve"> </w:t>
      </w:r>
      <w:r>
        <w:rPr>
          <w:sz w:val="24"/>
        </w:rPr>
        <w:t>university</w:t>
      </w:r>
      <w:r>
        <w:rPr>
          <w:spacing w:val="-2"/>
          <w:sz w:val="24"/>
        </w:rPr>
        <w:t xml:space="preserve"> </w:t>
      </w:r>
      <w:r>
        <w:rPr>
          <w:sz w:val="24"/>
        </w:rPr>
        <w:t>ID</w:t>
      </w:r>
      <w:r>
        <w:rPr>
          <w:spacing w:val="2"/>
          <w:sz w:val="24"/>
        </w:rPr>
        <w:t xml:space="preserve"> </w:t>
      </w:r>
      <w:r>
        <w:rPr>
          <w:rFonts w:ascii="Arial" w:hAnsi="Arial"/>
          <w:i/>
          <w:spacing w:val="-2"/>
          <w:sz w:val="20"/>
        </w:rPr>
        <w:t>[R07.2]</w:t>
      </w:r>
    </w:p>
    <w:p>
      <w:pPr>
        <w:pStyle w:val="13"/>
        <w:numPr>
          <w:ilvl w:val="3"/>
          <w:numId w:val="1"/>
        </w:numPr>
        <w:tabs>
          <w:tab w:val="left" w:pos="2581"/>
        </w:tabs>
        <w:spacing w:before="144" w:after="0" w:line="240" w:lineRule="auto"/>
        <w:ind w:left="2581" w:right="0" w:hanging="205"/>
        <w:jc w:val="left"/>
        <w:rPr>
          <w:sz w:val="24"/>
        </w:rPr>
      </w:pPr>
      <w:r>
        <w:rPr>
          <w:sz w:val="24"/>
        </w:rPr>
        <w:t>The</w:t>
      </w:r>
      <w:r>
        <w:rPr>
          <w:spacing w:val="-3"/>
          <w:sz w:val="24"/>
        </w:rPr>
        <w:t xml:space="preserve"> </w:t>
      </w:r>
      <w:r>
        <w:rPr>
          <w:sz w:val="24"/>
        </w:rPr>
        <w:t>photo</w:t>
      </w:r>
      <w:r>
        <w:rPr>
          <w:spacing w:val="-3"/>
          <w:sz w:val="24"/>
        </w:rPr>
        <w:t xml:space="preserve"> </w:t>
      </w:r>
      <w:r>
        <w:rPr>
          <w:sz w:val="24"/>
        </w:rPr>
        <w:t>as</w:t>
      </w:r>
      <w:r>
        <w:rPr>
          <w:spacing w:val="-2"/>
          <w:sz w:val="24"/>
        </w:rPr>
        <w:t xml:space="preserve"> </w:t>
      </w:r>
      <w:r>
        <w:rPr>
          <w:sz w:val="24"/>
        </w:rPr>
        <w:t>a</w:t>
      </w:r>
      <w:r>
        <w:rPr>
          <w:spacing w:val="-3"/>
          <w:sz w:val="24"/>
        </w:rPr>
        <w:t xml:space="preserve"> </w:t>
      </w:r>
      <w:r>
        <w:rPr>
          <w:sz w:val="24"/>
        </w:rPr>
        <w:t>file</w:t>
      </w:r>
      <w:r>
        <w:rPr>
          <w:spacing w:val="-2"/>
          <w:sz w:val="24"/>
        </w:rPr>
        <w:t xml:space="preserve"> </w:t>
      </w:r>
      <w:r>
        <w:rPr>
          <w:sz w:val="24"/>
        </w:rPr>
        <w:t>and</w:t>
      </w:r>
      <w:r>
        <w:rPr>
          <w:spacing w:val="-3"/>
          <w:sz w:val="24"/>
        </w:rPr>
        <w:t xml:space="preserve"> </w:t>
      </w:r>
      <w:r>
        <w:rPr>
          <w:sz w:val="24"/>
        </w:rPr>
        <w:t>the</w:t>
      </w:r>
      <w:r>
        <w:rPr>
          <w:spacing w:val="-2"/>
          <w:sz w:val="24"/>
        </w:rPr>
        <w:t xml:space="preserve"> </w:t>
      </w:r>
      <w:r>
        <w:rPr>
          <w:sz w:val="24"/>
        </w:rPr>
        <w:t>student’s</w:t>
      </w:r>
      <w:r>
        <w:rPr>
          <w:spacing w:val="-2"/>
          <w:sz w:val="24"/>
        </w:rPr>
        <w:t xml:space="preserve"> </w:t>
      </w:r>
      <w:r>
        <w:rPr>
          <w:sz w:val="24"/>
        </w:rPr>
        <w:t>details</w:t>
      </w:r>
      <w:r>
        <w:rPr>
          <w:spacing w:val="-5"/>
          <w:sz w:val="24"/>
        </w:rPr>
        <w:t xml:space="preserve"> </w:t>
      </w:r>
      <w:r>
        <w:rPr>
          <w:sz w:val="24"/>
        </w:rPr>
        <w:t>in</w:t>
      </w:r>
      <w:r>
        <w:rPr>
          <w:spacing w:val="-2"/>
          <w:sz w:val="24"/>
        </w:rPr>
        <w:t xml:space="preserve"> </w:t>
      </w:r>
      <w:r>
        <w:rPr>
          <w:sz w:val="24"/>
        </w:rPr>
        <w:t>the</w:t>
      </w:r>
      <w:r>
        <w:rPr>
          <w:spacing w:val="-2"/>
          <w:sz w:val="24"/>
        </w:rPr>
        <w:t xml:space="preserve"> database</w:t>
      </w:r>
    </w:p>
    <w:p>
      <w:pPr>
        <w:spacing w:before="141"/>
        <w:ind w:left="2736" w:right="0" w:firstLine="0"/>
        <w:jc w:val="left"/>
        <w:rPr>
          <w:rFonts w:ascii="Arial"/>
          <w:i/>
          <w:sz w:val="20"/>
        </w:rPr>
      </w:pPr>
      <w:r>
        <w:rPr>
          <w:rFonts w:ascii="Arial"/>
          <w:i/>
          <w:spacing w:val="-2"/>
          <w:sz w:val="20"/>
        </w:rPr>
        <w:t>[R07.3]</w:t>
      </w:r>
    </w:p>
    <w:p>
      <w:pPr>
        <w:pStyle w:val="13"/>
        <w:numPr>
          <w:ilvl w:val="2"/>
          <w:numId w:val="1"/>
        </w:numPr>
        <w:tabs>
          <w:tab w:val="left" w:pos="2029"/>
        </w:tabs>
        <w:spacing w:before="114" w:after="0" w:line="240" w:lineRule="auto"/>
        <w:ind w:left="2029" w:right="0" w:hanging="359"/>
        <w:jc w:val="left"/>
        <w:rPr>
          <w:sz w:val="24"/>
        </w:rPr>
      </w:pPr>
      <w:r>
        <w:rPr>
          <w:sz w:val="24"/>
        </w:rPr>
        <w:t>Only</w:t>
      </w:r>
      <w:r>
        <w:rPr>
          <w:spacing w:val="-5"/>
          <w:sz w:val="24"/>
        </w:rPr>
        <w:t xml:space="preserve"> </w:t>
      </w:r>
      <w:r>
        <w:rPr>
          <w:sz w:val="24"/>
        </w:rPr>
        <w:t>authorized</w:t>
      </w:r>
      <w:r>
        <w:rPr>
          <w:spacing w:val="-2"/>
          <w:sz w:val="24"/>
        </w:rPr>
        <w:t xml:space="preserve"> </w:t>
      </w:r>
      <w:r>
        <w:rPr>
          <w:sz w:val="24"/>
        </w:rPr>
        <w:t>users</w:t>
      </w:r>
      <w:r>
        <w:rPr>
          <w:spacing w:val="-3"/>
          <w:sz w:val="24"/>
        </w:rPr>
        <w:t xml:space="preserve"> </w:t>
      </w:r>
      <w:r>
        <w:rPr>
          <w:sz w:val="24"/>
        </w:rPr>
        <w:t>shall</w:t>
      </w:r>
      <w:r>
        <w:rPr>
          <w:spacing w:val="-3"/>
          <w:sz w:val="24"/>
        </w:rPr>
        <w:t xml:space="preserve"> </w:t>
      </w:r>
      <w:r>
        <w:rPr>
          <w:sz w:val="24"/>
        </w:rPr>
        <w:t>assign</w:t>
      </w:r>
      <w:r>
        <w:rPr>
          <w:spacing w:val="-3"/>
          <w:sz w:val="24"/>
        </w:rPr>
        <w:t xml:space="preserve"> </w:t>
      </w:r>
      <w:r>
        <w:rPr>
          <w:sz w:val="24"/>
        </w:rPr>
        <w:t>schedules</w:t>
      </w:r>
      <w:r>
        <w:rPr>
          <w:spacing w:val="-5"/>
          <w:sz w:val="24"/>
        </w:rPr>
        <w:t xml:space="preserve"> </w:t>
      </w:r>
      <w:r>
        <w:rPr>
          <w:sz w:val="24"/>
        </w:rPr>
        <w:t>and</w:t>
      </w:r>
      <w:r>
        <w:rPr>
          <w:spacing w:val="-4"/>
          <w:sz w:val="24"/>
        </w:rPr>
        <w:t xml:space="preserve"> </w:t>
      </w:r>
      <w:r>
        <w:rPr>
          <w:sz w:val="24"/>
        </w:rPr>
        <w:t>enroll</w:t>
      </w:r>
      <w:r>
        <w:rPr>
          <w:spacing w:val="-3"/>
          <w:sz w:val="24"/>
        </w:rPr>
        <w:t xml:space="preserve"> </w:t>
      </w:r>
      <w:r>
        <w:rPr>
          <w:spacing w:val="-2"/>
          <w:sz w:val="24"/>
        </w:rPr>
        <w:t>students.</w:t>
      </w:r>
    </w:p>
    <w:p>
      <w:pPr>
        <w:spacing w:before="140"/>
        <w:ind w:left="2030" w:right="0" w:firstLine="0"/>
        <w:jc w:val="left"/>
        <w:rPr>
          <w:rFonts w:ascii="Arial"/>
          <w:i/>
          <w:sz w:val="20"/>
        </w:rPr>
      </w:pPr>
      <w:r>
        <w:rPr>
          <w:rFonts w:ascii="Arial"/>
          <w:i/>
          <w:spacing w:val="-2"/>
          <w:sz w:val="20"/>
        </w:rPr>
        <w:t>[R09.6]</w:t>
      </w:r>
    </w:p>
    <w:p>
      <w:pPr>
        <w:pStyle w:val="13"/>
        <w:numPr>
          <w:ilvl w:val="2"/>
          <w:numId w:val="1"/>
        </w:numPr>
        <w:tabs>
          <w:tab w:val="left" w:pos="2029"/>
        </w:tabs>
        <w:spacing w:before="115" w:after="0" w:line="240" w:lineRule="auto"/>
        <w:ind w:left="2029" w:right="0" w:hanging="359"/>
        <w:jc w:val="left"/>
        <w:rPr>
          <w:rFonts w:ascii="Arial"/>
          <w:i/>
          <w:sz w:val="20"/>
        </w:rPr>
      </w:pPr>
      <w:r>
        <w:rPr>
          <w:sz w:val="24"/>
        </w:rPr>
        <w:t>Remove</w:t>
      </w:r>
      <w:r>
        <w:rPr>
          <w:spacing w:val="-2"/>
          <w:sz w:val="24"/>
        </w:rPr>
        <w:t xml:space="preserve"> </w:t>
      </w:r>
      <w:r>
        <w:rPr>
          <w:sz w:val="24"/>
        </w:rPr>
        <w:t>students</w:t>
      </w:r>
      <w:r>
        <w:rPr>
          <w:spacing w:val="-2"/>
          <w:sz w:val="24"/>
        </w:rPr>
        <w:t xml:space="preserve"> </w:t>
      </w:r>
      <w:r>
        <w:rPr>
          <w:sz w:val="24"/>
        </w:rPr>
        <w:t>from</w:t>
      </w:r>
      <w:r>
        <w:rPr>
          <w:spacing w:val="-6"/>
          <w:sz w:val="24"/>
        </w:rPr>
        <w:t xml:space="preserve"> </w:t>
      </w:r>
      <w:r>
        <w:rPr>
          <w:sz w:val="24"/>
        </w:rPr>
        <w:t>a</w:t>
      </w:r>
      <w:r>
        <w:rPr>
          <w:spacing w:val="-2"/>
          <w:sz w:val="24"/>
        </w:rPr>
        <w:t xml:space="preserve"> </w:t>
      </w:r>
      <w:r>
        <w:rPr>
          <w:sz w:val="24"/>
        </w:rPr>
        <w:t>course</w:t>
      </w:r>
      <w:r>
        <w:rPr>
          <w:spacing w:val="-2"/>
          <w:sz w:val="24"/>
        </w:rPr>
        <w:t xml:space="preserve"> </w:t>
      </w:r>
      <w:r>
        <w:rPr>
          <w:sz w:val="24"/>
        </w:rPr>
        <w:t>if</w:t>
      </w:r>
      <w:r>
        <w:rPr>
          <w:spacing w:val="-2"/>
          <w:sz w:val="24"/>
        </w:rPr>
        <w:t xml:space="preserve"> </w:t>
      </w:r>
      <w:r>
        <w:rPr>
          <w:sz w:val="24"/>
        </w:rPr>
        <w:t>they</w:t>
      </w:r>
      <w:r>
        <w:rPr>
          <w:spacing w:val="-5"/>
          <w:sz w:val="24"/>
        </w:rPr>
        <w:t xml:space="preserve"> </w:t>
      </w:r>
      <w:r>
        <w:rPr>
          <w:sz w:val="24"/>
        </w:rPr>
        <w:t>drop</w:t>
      </w:r>
      <w:r>
        <w:rPr>
          <w:spacing w:val="-3"/>
          <w:sz w:val="24"/>
        </w:rPr>
        <w:t xml:space="preserve"> </w:t>
      </w:r>
      <w:r>
        <w:rPr>
          <w:sz w:val="24"/>
        </w:rPr>
        <w:t>out.</w:t>
      </w:r>
      <w:r>
        <w:rPr>
          <w:spacing w:val="4"/>
          <w:sz w:val="24"/>
        </w:rPr>
        <w:t xml:space="preserve"> </w:t>
      </w:r>
      <w:r>
        <w:rPr>
          <w:rFonts w:ascii="Arial"/>
          <w:i/>
          <w:spacing w:val="-2"/>
          <w:sz w:val="20"/>
        </w:rPr>
        <w:t>[R09.8]</w:t>
      </w:r>
    </w:p>
    <w:p>
      <w:pPr>
        <w:pStyle w:val="13"/>
        <w:numPr>
          <w:ilvl w:val="2"/>
          <w:numId w:val="1"/>
        </w:numPr>
        <w:tabs>
          <w:tab w:val="left" w:pos="2030"/>
        </w:tabs>
        <w:spacing w:before="142" w:after="0" w:line="364" w:lineRule="auto"/>
        <w:ind w:left="2030" w:right="600" w:hanging="360"/>
        <w:jc w:val="left"/>
        <w:rPr>
          <w:rFonts w:ascii="Arial"/>
          <w:i/>
          <w:sz w:val="20"/>
        </w:rPr>
      </w:pPr>
      <w:r>
        <w:rPr>
          <w:sz w:val="24"/>
        </w:rPr>
        <w:t>Access</w:t>
      </w:r>
      <w:r>
        <w:rPr>
          <w:spacing w:val="35"/>
          <w:sz w:val="24"/>
        </w:rPr>
        <w:t xml:space="preserve"> </w:t>
      </w:r>
      <w:r>
        <w:rPr>
          <w:sz w:val="24"/>
        </w:rPr>
        <w:t>course-related</w:t>
      </w:r>
      <w:r>
        <w:rPr>
          <w:spacing w:val="33"/>
          <w:sz w:val="24"/>
        </w:rPr>
        <w:t xml:space="preserve"> </w:t>
      </w:r>
      <w:r>
        <w:rPr>
          <w:sz w:val="24"/>
        </w:rPr>
        <w:t>data,</w:t>
      </w:r>
      <w:r>
        <w:rPr>
          <w:spacing w:val="33"/>
          <w:sz w:val="24"/>
        </w:rPr>
        <w:t xml:space="preserve"> </w:t>
      </w:r>
      <w:r>
        <w:rPr>
          <w:sz w:val="24"/>
        </w:rPr>
        <w:t>including</w:t>
      </w:r>
      <w:r>
        <w:rPr>
          <w:spacing w:val="36"/>
          <w:sz w:val="24"/>
        </w:rPr>
        <w:t xml:space="preserve"> </w:t>
      </w:r>
      <w:r>
        <w:rPr>
          <w:sz w:val="24"/>
        </w:rPr>
        <w:t>student</w:t>
      </w:r>
      <w:r>
        <w:rPr>
          <w:spacing w:val="33"/>
          <w:sz w:val="24"/>
        </w:rPr>
        <w:t xml:space="preserve"> </w:t>
      </w:r>
      <w:r>
        <w:rPr>
          <w:sz w:val="24"/>
        </w:rPr>
        <w:t>enrollment,</w:t>
      </w:r>
      <w:r>
        <w:rPr>
          <w:spacing w:val="34"/>
          <w:sz w:val="24"/>
        </w:rPr>
        <w:t xml:space="preserve"> </w:t>
      </w:r>
      <w:r>
        <w:rPr>
          <w:sz w:val="24"/>
        </w:rPr>
        <w:t xml:space="preserve">attendance records, and course details. </w:t>
      </w:r>
      <w:r>
        <w:rPr>
          <w:rFonts w:ascii="Arial"/>
          <w:i/>
          <w:sz w:val="20"/>
        </w:rPr>
        <w:t>[R09.9]</w:t>
      </w:r>
    </w:p>
    <w:p>
      <w:pPr>
        <w:pStyle w:val="10"/>
        <w:spacing w:before="156"/>
        <w:rPr>
          <w:rFonts w:ascii="Arial"/>
          <w:i/>
        </w:rPr>
      </w:pPr>
    </w:p>
    <w:p>
      <w:pPr>
        <w:pStyle w:val="7"/>
        <w:numPr>
          <w:ilvl w:val="1"/>
          <w:numId w:val="1"/>
        </w:numPr>
        <w:tabs>
          <w:tab w:val="left" w:pos="1136"/>
        </w:tabs>
        <w:spacing w:before="1" w:after="0" w:line="240" w:lineRule="auto"/>
        <w:ind w:left="1136" w:right="0" w:hanging="200"/>
        <w:jc w:val="left"/>
      </w:pPr>
      <w:r>
        <w:rPr>
          <w:spacing w:val="-2"/>
        </w:rPr>
        <w:t>Administration</w:t>
      </w:r>
    </w:p>
    <w:p>
      <w:pPr>
        <w:pStyle w:val="10"/>
        <w:spacing w:before="2"/>
        <w:rPr>
          <w:rFonts w:ascii="Arial"/>
          <w:b/>
        </w:rPr>
      </w:pPr>
    </w:p>
    <w:p>
      <w:pPr>
        <w:pStyle w:val="13"/>
        <w:numPr>
          <w:ilvl w:val="2"/>
          <w:numId w:val="1"/>
        </w:numPr>
        <w:tabs>
          <w:tab w:val="left" w:pos="1922"/>
          <w:tab w:val="left" w:pos="2030"/>
        </w:tabs>
        <w:spacing w:before="0" w:after="0" w:line="362" w:lineRule="auto"/>
        <w:ind w:left="2030" w:right="1345" w:hanging="360"/>
        <w:jc w:val="left"/>
        <w:rPr>
          <w:rFonts w:ascii="Arial"/>
          <w:i/>
          <w:sz w:val="20"/>
        </w:rPr>
      </w:pPr>
      <w:r>
        <w:rPr>
          <w:sz w:val="24"/>
        </w:rPr>
        <w:t>Authorized</w:t>
      </w:r>
      <w:r>
        <w:rPr>
          <w:spacing w:val="-5"/>
          <w:sz w:val="24"/>
        </w:rPr>
        <w:t xml:space="preserve"> </w:t>
      </w:r>
      <w:r>
        <w:rPr>
          <w:sz w:val="24"/>
        </w:rPr>
        <w:t>users</w:t>
      </w:r>
      <w:r>
        <w:rPr>
          <w:spacing w:val="-1"/>
          <w:sz w:val="24"/>
        </w:rPr>
        <w:t xml:space="preserve"> </w:t>
      </w:r>
      <w:r>
        <w:rPr>
          <w:sz w:val="24"/>
        </w:rPr>
        <w:t>shall</w:t>
      </w:r>
      <w:r>
        <w:rPr>
          <w:spacing w:val="-4"/>
          <w:sz w:val="24"/>
        </w:rPr>
        <w:t xml:space="preserve"> </w:t>
      </w:r>
      <w:r>
        <w:rPr>
          <w:sz w:val="24"/>
        </w:rPr>
        <w:t>be</w:t>
      </w:r>
      <w:r>
        <w:rPr>
          <w:spacing w:val="-5"/>
          <w:sz w:val="24"/>
        </w:rPr>
        <w:t xml:space="preserve"> </w:t>
      </w:r>
      <w:r>
        <w:rPr>
          <w:sz w:val="24"/>
        </w:rPr>
        <w:t>able</w:t>
      </w:r>
      <w:r>
        <w:rPr>
          <w:spacing w:val="-3"/>
          <w:sz w:val="24"/>
        </w:rPr>
        <w:t xml:space="preserve"> </w:t>
      </w:r>
      <w:r>
        <w:rPr>
          <w:sz w:val="24"/>
        </w:rPr>
        <w:t>to</w:t>
      </w:r>
      <w:r>
        <w:rPr>
          <w:spacing w:val="-3"/>
          <w:sz w:val="24"/>
        </w:rPr>
        <w:t xml:space="preserve"> </w:t>
      </w:r>
      <w:r>
        <w:rPr>
          <w:sz w:val="24"/>
        </w:rPr>
        <w:t>create,</w:t>
      </w:r>
      <w:r>
        <w:rPr>
          <w:spacing w:val="-5"/>
          <w:sz w:val="24"/>
        </w:rPr>
        <w:t xml:space="preserve"> </w:t>
      </w:r>
      <w:r>
        <w:rPr>
          <w:sz w:val="24"/>
        </w:rPr>
        <w:t>read,</w:t>
      </w:r>
      <w:r>
        <w:rPr>
          <w:spacing w:val="-5"/>
          <w:sz w:val="24"/>
        </w:rPr>
        <w:t xml:space="preserve"> </w:t>
      </w:r>
      <w:r>
        <w:rPr>
          <w:sz w:val="24"/>
        </w:rPr>
        <w:t>update,</w:t>
      </w:r>
      <w:r>
        <w:rPr>
          <w:spacing w:val="-3"/>
          <w:sz w:val="24"/>
        </w:rPr>
        <w:t xml:space="preserve"> </w:t>
      </w:r>
      <w:r>
        <w:rPr>
          <w:sz w:val="24"/>
        </w:rPr>
        <w:t>and</w:t>
      </w:r>
      <w:r>
        <w:rPr>
          <w:spacing w:val="-3"/>
          <w:sz w:val="24"/>
        </w:rPr>
        <w:t xml:space="preserve"> </w:t>
      </w:r>
      <w:r>
        <w:rPr>
          <w:sz w:val="24"/>
        </w:rPr>
        <w:t xml:space="preserve">delete (CRUD) courses. </w:t>
      </w:r>
      <w:r>
        <w:rPr>
          <w:rFonts w:ascii="Arial"/>
          <w:i/>
          <w:sz w:val="20"/>
        </w:rPr>
        <w:t>[R09.5]</w:t>
      </w:r>
    </w:p>
    <w:p>
      <w:pPr>
        <w:pStyle w:val="10"/>
        <w:spacing w:before="119"/>
        <w:rPr>
          <w:rFonts w:ascii="Arial"/>
          <w:i/>
        </w:rPr>
      </w:pPr>
    </w:p>
    <w:p>
      <w:pPr>
        <w:pStyle w:val="7"/>
        <w:numPr>
          <w:ilvl w:val="1"/>
          <w:numId w:val="1"/>
        </w:numPr>
        <w:tabs>
          <w:tab w:val="left" w:pos="1146"/>
        </w:tabs>
        <w:spacing w:before="0" w:after="0" w:line="240" w:lineRule="auto"/>
        <w:ind w:left="1146" w:right="0" w:hanging="210"/>
        <w:jc w:val="left"/>
      </w:pPr>
      <w:r>
        <w:t>Report</w:t>
      </w:r>
      <w:r>
        <w:rPr>
          <w:spacing w:val="-2"/>
        </w:rPr>
        <w:t xml:space="preserve"> Generation</w:t>
      </w:r>
    </w:p>
    <w:p>
      <w:pPr>
        <w:pStyle w:val="10"/>
        <w:spacing w:before="3"/>
        <w:rPr>
          <w:rFonts w:ascii="Arial"/>
          <w:b/>
        </w:rPr>
      </w:pPr>
    </w:p>
    <w:p>
      <w:pPr>
        <w:pStyle w:val="13"/>
        <w:numPr>
          <w:ilvl w:val="2"/>
          <w:numId w:val="1"/>
        </w:numPr>
        <w:tabs>
          <w:tab w:val="left" w:pos="1932"/>
        </w:tabs>
        <w:spacing w:before="1" w:after="0" w:line="240" w:lineRule="auto"/>
        <w:ind w:left="1932" w:right="0" w:hanging="262"/>
        <w:jc w:val="left"/>
        <w:rPr>
          <w:rFonts w:ascii="Arial"/>
          <w:i/>
          <w:sz w:val="20"/>
        </w:rPr>
      </w:pPr>
      <w:r>
        <w:rPr>
          <w:sz w:val="24"/>
        </w:rPr>
        <w:t>The</w:t>
      </w:r>
      <w:r>
        <w:rPr>
          <w:spacing w:val="-5"/>
          <w:sz w:val="24"/>
        </w:rPr>
        <w:t xml:space="preserve"> </w:t>
      </w:r>
      <w:r>
        <w:rPr>
          <w:sz w:val="24"/>
        </w:rPr>
        <w:t>system</w:t>
      </w:r>
      <w:r>
        <w:rPr>
          <w:spacing w:val="-4"/>
          <w:sz w:val="24"/>
        </w:rPr>
        <w:t xml:space="preserve"> </w:t>
      </w:r>
      <w:r>
        <w:rPr>
          <w:sz w:val="24"/>
        </w:rPr>
        <w:t>shall</w:t>
      </w:r>
      <w:r>
        <w:rPr>
          <w:spacing w:val="-3"/>
          <w:sz w:val="24"/>
        </w:rPr>
        <w:t xml:space="preserve"> </w:t>
      </w:r>
      <w:r>
        <w:rPr>
          <w:sz w:val="24"/>
        </w:rPr>
        <w:t>generate</w:t>
      </w:r>
      <w:r>
        <w:rPr>
          <w:spacing w:val="-4"/>
          <w:sz w:val="24"/>
        </w:rPr>
        <w:t xml:space="preserve"> </w:t>
      </w:r>
      <w:r>
        <w:rPr>
          <w:sz w:val="24"/>
        </w:rPr>
        <w:t>the</w:t>
      </w:r>
      <w:r>
        <w:rPr>
          <w:spacing w:val="-3"/>
          <w:sz w:val="24"/>
        </w:rPr>
        <w:t xml:space="preserve"> </w:t>
      </w:r>
      <w:r>
        <w:rPr>
          <w:sz w:val="24"/>
        </w:rPr>
        <w:t>following</w:t>
      </w:r>
      <w:r>
        <w:rPr>
          <w:spacing w:val="-3"/>
          <w:sz w:val="24"/>
        </w:rPr>
        <w:t xml:space="preserve"> </w:t>
      </w:r>
      <w:r>
        <w:rPr>
          <w:sz w:val="24"/>
        </w:rPr>
        <w:t>reports:</w:t>
      </w:r>
      <w:r>
        <w:rPr>
          <w:spacing w:val="3"/>
          <w:sz w:val="24"/>
        </w:rPr>
        <w:t xml:space="preserve"> </w:t>
      </w:r>
      <w:r>
        <w:rPr>
          <w:rFonts w:ascii="Arial"/>
          <w:i/>
          <w:spacing w:val="-2"/>
          <w:sz w:val="20"/>
        </w:rPr>
        <w:t>[R06]</w:t>
      </w:r>
    </w:p>
    <w:p>
      <w:pPr>
        <w:pStyle w:val="13"/>
        <w:numPr>
          <w:ilvl w:val="3"/>
          <w:numId w:val="1"/>
        </w:numPr>
        <w:tabs>
          <w:tab w:val="left" w:pos="2572"/>
        </w:tabs>
        <w:spacing w:before="141" w:after="0" w:line="240" w:lineRule="auto"/>
        <w:ind w:left="2572" w:right="0" w:hanging="196"/>
        <w:jc w:val="left"/>
        <w:rPr>
          <w:rFonts w:ascii="Arial" w:hAnsi="Arial"/>
          <w:i/>
          <w:sz w:val="20"/>
        </w:rPr>
      </w:pPr>
      <w:r>
        <w:rPr>
          <w:sz w:val="24"/>
        </w:rPr>
        <w:t>Attendance</w:t>
      </w:r>
      <w:r>
        <w:rPr>
          <w:spacing w:val="-14"/>
          <w:sz w:val="24"/>
        </w:rPr>
        <w:t xml:space="preserve"> </w:t>
      </w:r>
      <w:r>
        <w:rPr>
          <w:rFonts w:ascii="Arial" w:hAnsi="Arial"/>
          <w:i/>
          <w:spacing w:val="-2"/>
          <w:sz w:val="20"/>
        </w:rPr>
        <w:t>[R06.1]</w:t>
      </w:r>
    </w:p>
    <w:p>
      <w:pPr>
        <w:pStyle w:val="13"/>
        <w:numPr>
          <w:ilvl w:val="3"/>
          <w:numId w:val="1"/>
        </w:numPr>
        <w:tabs>
          <w:tab w:val="left" w:pos="2586"/>
        </w:tabs>
        <w:spacing w:before="144" w:after="0" w:line="240" w:lineRule="auto"/>
        <w:ind w:left="2586" w:right="0" w:hanging="210"/>
        <w:jc w:val="left"/>
        <w:rPr>
          <w:rFonts w:ascii="Arial" w:hAnsi="Arial"/>
          <w:i/>
          <w:sz w:val="20"/>
        </w:rPr>
      </w:pPr>
      <w:r>
        <w:rPr>
          <w:sz w:val="24"/>
        </w:rPr>
        <w:t>List of</w:t>
      </w:r>
      <w:r>
        <w:rPr>
          <w:spacing w:val="-2"/>
          <w:sz w:val="24"/>
        </w:rPr>
        <w:t xml:space="preserve"> </w:t>
      </w:r>
      <w:r>
        <w:rPr>
          <w:sz w:val="24"/>
        </w:rPr>
        <w:t xml:space="preserve">Students </w:t>
      </w:r>
      <w:r>
        <w:rPr>
          <w:rFonts w:ascii="Arial" w:hAnsi="Arial"/>
          <w:i/>
          <w:spacing w:val="-2"/>
          <w:sz w:val="20"/>
        </w:rPr>
        <w:t>[R06.2]</w:t>
      </w:r>
    </w:p>
    <w:p>
      <w:pPr>
        <w:pStyle w:val="13"/>
        <w:numPr>
          <w:ilvl w:val="3"/>
          <w:numId w:val="1"/>
        </w:numPr>
        <w:tabs>
          <w:tab w:val="left" w:pos="2586"/>
        </w:tabs>
        <w:spacing w:before="142" w:after="0" w:line="240" w:lineRule="auto"/>
        <w:ind w:left="2586" w:right="0" w:hanging="210"/>
        <w:jc w:val="left"/>
        <w:rPr>
          <w:rFonts w:ascii="Arial" w:hAnsi="Arial"/>
          <w:i/>
          <w:sz w:val="20"/>
        </w:rPr>
      </w:pPr>
      <w:r>
        <w:rPr>
          <w:sz w:val="24"/>
        </w:rPr>
        <w:t>List of</w:t>
      </w:r>
      <w:r>
        <w:rPr>
          <w:spacing w:val="-2"/>
          <w:sz w:val="24"/>
        </w:rPr>
        <w:t xml:space="preserve"> </w:t>
      </w:r>
      <w:r>
        <w:rPr>
          <w:sz w:val="24"/>
        </w:rPr>
        <w:t>Lecturers</w:t>
      </w:r>
      <w:r>
        <w:rPr>
          <w:spacing w:val="1"/>
          <w:sz w:val="24"/>
        </w:rPr>
        <w:t xml:space="preserve"> </w:t>
      </w:r>
      <w:r>
        <w:rPr>
          <w:rFonts w:ascii="Arial" w:hAnsi="Arial"/>
          <w:i/>
          <w:spacing w:val="-2"/>
          <w:sz w:val="20"/>
        </w:rPr>
        <w:t>[R06.3]</w:t>
      </w:r>
    </w:p>
    <w:p>
      <w:pPr>
        <w:pStyle w:val="13"/>
        <w:numPr>
          <w:ilvl w:val="3"/>
          <w:numId w:val="1"/>
        </w:numPr>
        <w:tabs>
          <w:tab w:val="left" w:pos="2586"/>
        </w:tabs>
        <w:spacing w:before="144" w:after="0" w:line="240" w:lineRule="auto"/>
        <w:ind w:left="2586" w:right="0" w:hanging="210"/>
        <w:jc w:val="left"/>
        <w:rPr>
          <w:rFonts w:ascii="Arial" w:hAnsi="Arial"/>
          <w:i/>
          <w:sz w:val="20"/>
        </w:rPr>
      </w:pPr>
      <w:r>
        <w:rPr>
          <w:sz w:val="24"/>
        </w:rPr>
        <w:t>List</w:t>
      </w:r>
      <w:r>
        <w:rPr>
          <w:spacing w:val="-3"/>
          <w:sz w:val="24"/>
        </w:rPr>
        <w:t xml:space="preserve"> </w:t>
      </w:r>
      <w:r>
        <w:rPr>
          <w:sz w:val="24"/>
        </w:rPr>
        <w:t>of Courses</w:t>
      </w:r>
      <w:r>
        <w:rPr>
          <w:spacing w:val="2"/>
          <w:sz w:val="24"/>
        </w:rPr>
        <w:t xml:space="preserve"> </w:t>
      </w:r>
      <w:r>
        <w:rPr>
          <w:rFonts w:ascii="Arial" w:hAnsi="Arial"/>
          <w:i/>
          <w:spacing w:val="-2"/>
          <w:sz w:val="20"/>
        </w:rPr>
        <w:t>[R06.4]</w:t>
      </w:r>
    </w:p>
    <w:p>
      <w:pPr>
        <w:pStyle w:val="13"/>
        <w:numPr>
          <w:ilvl w:val="3"/>
          <w:numId w:val="1"/>
        </w:numPr>
        <w:tabs>
          <w:tab w:val="left" w:pos="2586"/>
        </w:tabs>
        <w:spacing w:before="141" w:after="0" w:line="240" w:lineRule="auto"/>
        <w:ind w:left="2586" w:right="0" w:hanging="210"/>
        <w:jc w:val="left"/>
        <w:rPr>
          <w:rFonts w:ascii="Arial" w:hAnsi="Arial"/>
          <w:i/>
          <w:sz w:val="20"/>
        </w:rPr>
      </w:pPr>
      <w:r>
        <w:rPr>
          <w:sz w:val="24"/>
        </w:rPr>
        <w:t>Students’</w:t>
      </w:r>
      <w:r>
        <w:rPr>
          <w:spacing w:val="-13"/>
          <w:sz w:val="24"/>
        </w:rPr>
        <w:t xml:space="preserve"> </w:t>
      </w:r>
      <w:r>
        <w:rPr>
          <w:sz w:val="24"/>
        </w:rPr>
        <w:t>enrolment</w:t>
      </w:r>
      <w:r>
        <w:rPr>
          <w:spacing w:val="-5"/>
          <w:sz w:val="24"/>
        </w:rPr>
        <w:t xml:space="preserve"> </w:t>
      </w:r>
      <w:r>
        <w:rPr>
          <w:sz w:val="24"/>
        </w:rPr>
        <w:t>per</w:t>
      </w:r>
      <w:r>
        <w:rPr>
          <w:spacing w:val="-2"/>
          <w:sz w:val="24"/>
        </w:rPr>
        <w:t xml:space="preserve"> </w:t>
      </w:r>
      <w:r>
        <w:rPr>
          <w:sz w:val="24"/>
        </w:rPr>
        <w:t>course</w:t>
      </w:r>
      <w:r>
        <w:rPr>
          <w:spacing w:val="2"/>
          <w:sz w:val="24"/>
        </w:rPr>
        <w:t xml:space="preserve"> </w:t>
      </w:r>
      <w:r>
        <w:rPr>
          <w:rFonts w:ascii="Arial" w:hAnsi="Arial"/>
          <w:i/>
          <w:spacing w:val="-2"/>
          <w:sz w:val="20"/>
        </w:rPr>
        <w:t>[R06.5]</w:t>
      </w:r>
    </w:p>
    <w:p>
      <w:pPr>
        <w:pStyle w:val="13"/>
        <w:spacing w:after="0" w:line="240" w:lineRule="auto"/>
        <w:jc w:val="left"/>
        <w:rPr>
          <w:rFonts w:ascii="Arial" w:hAnsi="Arial"/>
          <w:i/>
          <w:sz w:val="20"/>
        </w:rPr>
        <w:sectPr>
          <w:pgSz w:w="11930" w:h="16850"/>
          <w:pgMar w:top="2640" w:right="850" w:bottom="280" w:left="850" w:header="555" w:footer="0" w:gutter="0"/>
          <w:cols w:space="720" w:num="1"/>
        </w:sectPr>
      </w:pPr>
    </w:p>
    <w:p>
      <w:pPr>
        <w:pStyle w:val="10"/>
        <w:rPr>
          <w:rFonts w:ascii="Arial"/>
          <w:i/>
          <w:sz w:val="26"/>
        </w:rPr>
      </w:pPr>
    </w:p>
    <w:p>
      <w:pPr>
        <w:pStyle w:val="10"/>
        <w:spacing w:before="130"/>
        <w:rPr>
          <w:rFonts w:ascii="Arial"/>
          <w:i/>
          <w:sz w:val="26"/>
        </w:rPr>
      </w:pPr>
    </w:p>
    <w:p>
      <w:pPr>
        <w:pStyle w:val="6"/>
      </w:pPr>
      <w:r>
        <w:rPr>
          <w:spacing w:val="-2"/>
        </w:rPr>
        <w:t>Non-Functional</w:t>
      </w:r>
      <w:r>
        <w:rPr>
          <w:spacing w:val="7"/>
        </w:rPr>
        <w:t xml:space="preserve"> </w:t>
      </w:r>
      <w:r>
        <w:rPr>
          <w:spacing w:val="-2"/>
        </w:rPr>
        <w:t>Requirements</w:t>
      </w:r>
    </w:p>
    <w:p>
      <w:pPr>
        <w:pStyle w:val="7"/>
        <w:numPr>
          <w:ilvl w:val="1"/>
          <w:numId w:val="1"/>
        </w:numPr>
        <w:tabs>
          <w:tab w:val="left" w:pos="1146"/>
        </w:tabs>
        <w:spacing w:before="279" w:after="0" w:line="240" w:lineRule="auto"/>
        <w:ind w:left="1146" w:right="0" w:hanging="210"/>
        <w:jc w:val="left"/>
      </w:pPr>
      <w:r>
        <w:t>System</w:t>
      </w:r>
      <w:r>
        <w:rPr>
          <w:spacing w:val="-3"/>
        </w:rPr>
        <w:t xml:space="preserve"> </w:t>
      </w:r>
      <w:r>
        <w:t>Quality</w:t>
      </w:r>
      <w:r>
        <w:rPr>
          <w:spacing w:val="-4"/>
        </w:rPr>
        <w:t xml:space="preserve"> </w:t>
      </w:r>
      <w:r>
        <w:t>and</w:t>
      </w:r>
      <w:r>
        <w:rPr>
          <w:spacing w:val="-4"/>
        </w:rPr>
        <w:t xml:space="preserve"> </w:t>
      </w:r>
      <w:r>
        <w:rPr>
          <w:spacing w:val="-2"/>
        </w:rPr>
        <w:t>Reliability</w:t>
      </w:r>
    </w:p>
    <w:p>
      <w:pPr>
        <w:pStyle w:val="13"/>
        <w:numPr>
          <w:ilvl w:val="2"/>
          <w:numId w:val="1"/>
        </w:numPr>
        <w:tabs>
          <w:tab w:val="left" w:pos="2029"/>
        </w:tabs>
        <w:spacing w:before="142" w:after="0" w:line="240" w:lineRule="auto"/>
        <w:ind w:left="2029" w:right="0" w:hanging="359"/>
        <w:jc w:val="left"/>
        <w:rPr>
          <w:rFonts w:ascii="Arial"/>
          <w:i/>
          <w:sz w:val="20"/>
        </w:rPr>
      </w:pPr>
      <w:r>
        <w:rPr>
          <w:sz w:val="24"/>
        </w:rPr>
        <w:t>The</w:t>
      </w:r>
      <w:r>
        <w:rPr>
          <w:spacing w:val="-4"/>
          <w:sz w:val="24"/>
        </w:rPr>
        <w:t xml:space="preserve"> </w:t>
      </w:r>
      <w:r>
        <w:rPr>
          <w:sz w:val="24"/>
        </w:rPr>
        <w:t>database</w:t>
      </w:r>
      <w:r>
        <w:rPr>
          <w:spacing w:val="-5"/>
          <w:sz w:val="24"/>
        </w:rPr>
        <w:t xml:space="preserve"> </w:t>
      </w:r>
      <w:r>
        <w:rPr>
          <w:sz w:val="24"/>
        </w:rPr>
        <w:t>shall</w:t>
      </w:r>
      <w:r>
        <w:rPr>
          <w:spacing w:val="-6"/>
          <w:sz w:val="24"/>
        </w:rPr>
        <w:t xml:space="preserve"> </w:t>
      </w:r>
      <w:r>
        <w:rPr>
          <w:sz w:val="24"/>
        </w:rPr>
        <w:t>be</w:t>
      </w:r>
      <w:r>
        <w:rPr>
          <w:spacing w:val="-5"/>
          <w:sz w:val="24"/>
        </w:rPr>
        <w:t xml:space="preserve"> </w:t>
      </w:r>
      <w:r>
        <w:rPr>
          <w:sz w:val="24"/>
        </w:rPr>
        <w:t>hosted</w:t>
      </w:r>
      <w:r>
        <w:rPr>
          <w:spacing w:val="-3"/>
          <w:sz w:val="24"/>
        </w:rPr>
        <w:t xml:space="preserve"> </w:t>
      </w:r>
      <w:r>
        <w:rPr>
          <w:sz w:val="24"/>
        </w:rPr>
        <w:t>on</w:t>
      </w:r>
      <w:r>
        <w:rPr>
          <w:spacing w:val="-4"/>
          <w:sz w:val="24"/>
        </w:rPr>
        <w:t xml:space="preserve"> </w:t>
      </w:r>
      <w:r>
        <w:rPr>
          <w:sz w:val="24"/>
        </w:rPr>
        <w:t>a</w:t>
      </w:r>
      <w:r>
        <w:rPr>
          <w:spacing w:val="-4"/>
          <w:sz w:val="24"/>
        </w:rPr>
        <w:t xml:space="preserve"> </w:t>
      </w:r>
      <w:r>
        <w:rPr>
          <w:sz w:val="24"/>
        </w:rPr>
        <w:t>cloud</w:t>
      </w:r>
      <w:r>
        <w:rPr>
          <w:spacing w:val="-5"/>
          <w:sz w:val="24"/>
        </w:rPr>
        <w:t xml:space="preserve"> </w:t>
      </w:r>
      <w:r>
        <w:rPr>
          <w:sz w:val="24"/>
        </w:rPr>
        <w:t>server.</w:t>
      </w:r>
      <w:r>
        <w:rPr>
          <w:spacing w:val="3"/>
          <w:sz w:val="24"/>
        </w:rPr>
        <w:t xml:space="preserve"> </w:t>
      </w:r>
      <w:r>
        <w:rPr>
          <w:rFonts w:ascii="Arial"/>
          <w:i/>
          <w:spacing w:val="-2"/>
          <w:sz w:val="20"/>
        </w:rPr>
        <w:t>[R11]</w:t>
      </w:r>
    </w:p>
    <w:p>
      <w:pPr>
        <w:pStyle w:val="13"/>
        <w:numPr>
          <w:ilvl w:val="2"/>
          <w:numId w:val="1"/>
        </w:numPr>
        <w:tabs>
          <w:tab w:val="left" w:pos="2030"/>
        </w:tabs>
        <w:spacing w:before="142" w:after="0" w:line="367" w:lineRule="auto"/>
        <w:ind w:left="2030" w:right="605" w:hanging="360"/>
        <w:jc w:val="left"/>
        <w:rPr>
          <w:rFonts w:ascii="Arial"/>
          <w:i/>
          <w:sz w:val="20"/>
        </w:rPr>
      </w:pPr>
      <w:r>
        <w:rPr>
          <w:sz w:val="24"/>
        </w:rPr>
        <w:t xml:space="preserve">System feature access shall be restricted to authenticated users via a secure API. </w:t>
      </w:r>
      <w:r>
        <w:rPr>
          <w:rFonts w:ascii="Arial"/>
          <w:i/>
          <w:sz w:val="20"/>
        </w:rPr>
        <w:t>[R12]</w:t>
      </w:r>
    </w:p>
    <w:p>
      <w:pPr>
        <w:pStyle w:val="13"/>
        <w:numPr>
          <w:ilvl w:val="2"/>
          <w:numId w:val="1"/>
        </w:numPr>
        <w:tabs>
          <w:tab w:val="left" w:pos="2029"/>
        </w:tabs>
        <w:spacing w:before="1" w:after="0" w:line="240" w:lineRule="auto"/>
        <w:ind w:left="2029" w:right="0" w:hanging="359"/>
        <w:jc w:val="left"/>
        <w:rPr>
          <w:rFonts w:ascii="Arial"/>
          <w:i/>
          <w:sz w:val="20"/>
        </w:rPr>
      </w:pPr>
      <w:r>
        <w:rPr>
          <w:sz w:val="24"/>
        </w:rPr>
        <w:t>Testing</w:t>
      </w:r>
      <w:r>
        <w:rPr>
          <w:spacing w:val="-7"/>
          <w:sz w:val="24"/>
        </w:rPr>
        <w:t xml:space="preserve"> </w:t>
      </w:r>
      <w:r>
        <w:rPr>
          <w:sz w:val="24"/>
        </w:rPr>
        <w:t>shall</w:t>
      </w:r>
      <w:r>
        <w:rPr>
          <w:spacing w:val="-8"/>
          <w:sz w:val="24"/>
        </w:rPr>
        <w:t xml:space="preserve"> </w:t>
      </w:r>
      <w:r>
        <w:rPr>
          <w:sz w:val="24"/>
        </w:rPr>
        <w:t>be</w:t>
      </w:r>
      <w:r>
        <w:rPr>
          <w:spacing w:val="-7"/>
          <w:sz w:val="24"/>
        </w:rPr>
        <w:t xml:space="preserve"> </w:t>
      </w:r>
      <w:r>
        <w:rPr>
          <w:sz w:val="24"/>
        </w:rPr>
        <w:t>conducted</w:t>
      </w:r>
      <w:r>
        <w:rPr>
          <w:spacing w:val="-8"/>
          <w:sz w:val="24"/>
        </w:rPr>
        <w:t xml:space="preserve"> </w:t>
      </w:r>
      <w:r>
        <w:rPr>
          <w:sz w:val="24"/>
        </w:rPr>
        <w:t>at</w:t>
      </w:r>
      <w:r>
        <w:rPr>
          <w:spacing w:val="-7"/>
          <w:sz w:val="24"/>
        </w:rPr>
        <w:t xml:space="preserve"> </w:t>
      </w:r>
      <w:r>
        <w:rPr>
          <w:sz w:val="24"/>
        </w:rPr>
        <w:t>multiple</w:t>
      </w:r>
      <w:r>
        <w:rPr>
          <w:spacing w:val="-8"/>
          <w:sz w:val="24"/>
        </w:rPr>
        <w:t xml:space="preserve"> </w:t>
      </w:r>
      <w:r>
        <w:rPr>
          <w:sz w:val="24"/>
        </w:rPr>
        <w:t>levels:</w:t>
      </w:r>
      <w:r>
        <w:rPr>
          <w:spacing w:val="-4"/>
          <w:sz w:val="24"/>
        </w:rPr>
        <w:t xml:space="preserve"> </w:t>
      </w:r>
      <w:r>
        <w:rPr>
          <w:rFonts w:ascii="Arial"/>
          <w:i/>
          <w:spacing w:val="-2"/>
          <w:sz w:val="20"/>
        </w:rPr>
        <w:t>[R13]</w:t>
      </w:r>
    </w:p>
    <w:p>
      <w:pPr>
        <w:pStyle w:val="13"/>
        <w:numPr>
          <w:ilvl w:val="3"/>
          <w:numId w:val="1"/>
        </w:numPr>
        <w:tabs>
          <w:tab w:val="left" w:pos="2602"/>
          <w:tab w:val="left" w:pos="2736"/>
        </w:tabs>
        <w:spacing w:before="141" w:after="0" w:line="364" w:lineRule="auto"/>
        <w:ind w:left="2736" w:right="601" w:hanging="361"/>
        <w:jc w:val="left"/>
        <w:rPr>
          <w:rFonts w:ascii="Arial" w:hAnsi="Arial"/>
          <w:i/>
          <w:sz w:val="20"/>
        </w:rPr>
      </w:pPr>
      <w:r>
        <w:rPr>
          <w:sz w:val="24"/>
        </w:rPr>
        <w:t>User</w:t>
      </w:r>
      <w:r>
        <w:rPr>
          <w:spacing w:val="-14"/>
          <w:sz w:val="24"/>
        </w:rPr>
        <w:t xml:space="preserve"> </w:t>
      </w:r>
      <w:r>
        <w:rPr>
          <w:sz w:val="24"/>
        </w:rPr>
        <w:t>Acceptance</w:t>
      </w:r>
      <w:r>
        <w:rPr>
          <w:spacing w:val="-3"/>
          <w:sz w:val="24"/>
        </w:rPr>
        <w:t xml:space="preserve"> </w:t>
      </w:r>
      <w:r>
        <w:rPr>
          <w:sz w:val="24"/>
        </w:rPr>
        <w:t xml:space="preserve">Testing (UAT): Validate system compliance with client expectations. </w:t>
      </w:r>
      <w:r>
        <w:rPr>
          <w:rFonts w:ascii="Arial" w:hAnsi="Arial"/>
          <w:i/>
          <w:sz w:val="20"/>
        </w:rPr>
        <w:t>[R13.1]</w:t>
      </w:r>
    </w:p>
    <w:p>
      <w:pPr>
        <w:pStyle w:val="13"/>
        <w:numPr>
          <w:ilvl w:val="3"/>
          <w:numId w:val="1"/>
        </w:numPr>
        <w:tabs>
          <w:tab w:val="left" w:pos="2691"/>
          <w:tab w:val="left" w:pos="2736"/>
        </w:tabs>
        <w:spacing w:before="1" w:after="0" w:line="367" w:lineRule="auto"/>
        <w:ind w:left="2736" w:right="600" w:hanging="361"/>
        <w:jc w:val="left"/>
        <w:rPr>
          <w:rFonts w:ascii="Arial" w:hAnsi="Arial"/>
          <w:i/>
          <w:sz w:val="20"/>
        </w:rPr>
      </w:pPr>
      <w:r>
        <w:rPr>
          <w:sz w:val="24"/>
        </w:rPr>
        <w:t>System</w:t>
      </w:r>
      <w:r>
        <w:rPr>
          <w:spacing w:val="80"/>
          <w:sz w:val="24"/>
        </w:rPr>
        <w:t xml:space="preserve"> </w:t>
      </w:r>
      <w:r>
        <w:rPr>
          <w:sz w:val="24"/>
        </w:rPr>
        <w:t>Testing:</w:t>
      </w:r>
      <w:r>
        <w:rPr>
          <w:spacing w:val="80"/>
          <w:sz w:val="24"/>
        </w:rPr>
        <w:t xml:space="preserve"> </w:t>
      </w:r>
      <w:r>
        <w:rPr>
          <w:sz w:val="24"/>
        </w:rPr>
        <w:t>Ensure</w:t>
      </w:r>
      <w:r>
        <w:rPr>
          <w:spacing w:val="80"/>
          <w:sz w:val="24"/>
        </w:rPr>
        <w:t xml:space="preserve"> </w:t>
      </w:r>
      <w:r>
        <w:rPr>
          <w:sz w:val="24"/>
        </w:rPr>
        <w:t>seamless</w:t>
      </w:r>
      <w:r>
        <w:rPr>
          <w:spacing w:val="80"/>
          <w:sz w:val="24"/>
        </w:rPr>
        <w:t xml:space="preserve"> </w:t>
      </w:r>
      <w:r>
        <w:rPr>
          <w:sz w:val="24"/>
        </w:rPr>
        <w:t>integration</w:t>
      </w:r>
      <w:r>
        <w:rPr>
          <w:spacing w:val="80"/>
          <w:sz w:val="24"/>
        </w:rPr>
        <w:t xml:space="preserve"> </w:t>
      </w:r>
      <w:r>
        <w:rPr>
          <w:sz w:val="24"/>
        </w:rPr>
        <w:t>of</w:t>
      </w:r>
      <w:r>
        <w:rPr>
          <w:spacing w:val="80"/>
          <w:sz w:val="24"/>
        </w:rPr>
        <w:t xml:space="preserve"> </w:t>
      </w:r>
      <w:r>
        <w:rPr>
          <w:sz w:val="24"/>
        </w:rPr>
        <w:t>all</w:t>
      </w:r>
      <w:r>
        <w:rPr>
          <w:spacing w:val="80"/>
          <w:sz w:val="24"/>
        </w:rPr>
        <w:t xml:space="preserve"> </w:t>
      </w:r>
      <w:r>
        <w:rPr>
          <w:sz w:val="24"/>
        </w:rPr>
        <w:t xml:space="preserve">system components. </w:t>
      </w:r>
      <w:r>
        <w:rPr>
          <w:rFonts w:ascii="Arial" w:hAnsi="Arial"/>
          <w:i/>
          <w:sz w:val="20"/>
        </w:rPr>
        <w:t>[R13.2]</w:t>
      </w:r>
    </w:p>
    <w:p>
      <w:pPr>
        <w:pStyle w:val="13"/>
        <w:numPr>
          <w:ilvl w:val="3"/>
          <w:numId w:val="1"/>
        </w:numPr>
        <w:tabs>
          <w:tab w:val="left" w:pos="2736"/>
          <w:tab w:val="left" w:pos="3371"/>
          <w:tab w:val="left" w:pos="4414"/>
          <w:tab w:val="left" w:pos="5227"/>
          <w:tab w:val="left" w:pos="5776"/>
          <w:tab w:val="left" w:pos="6724"/>
          <w:tab w:val="left" w:pos="8203"/>
          <w:tab w:val="left" w:pos="8620"/>
        </w:tabs>
        <w:spacing w:before="3" w:after="0" w:line="367" w:lineRule="auto"/>
        <w:ind w:left="2736" w:right="599" w:hanging="361"/>
        <w:jc w:val="left"/>
        <w:rPr>
          <w:rFonts w:ascii="Arial" w:hAnsi="Arial"/>
          <w:i/>
          <w:sz w:val="20"/>
        </w:rPr>
      </w:pPr>
      <w:r>
        <w:rPr>
          <w:spacing w:val="-4"/>
          <w:sz w:val="24"/>
        </w:rPr>
        <w:t>Unit</w:t>
      </w:r>
      <w:r>
        <w:rPr>
          <w:sz w:val="24"/>
        </w:rPr>
        <w:tab/>
      </w:r>
      <w:r>
        <w:rPr>
          <w:spacing w:val="-2"/>
          <w:sz w:val="24"/>
        </w:rPr>
        <w:t>Testing:</w:t>
      </w:r>
      <w:r>
        <w:rPr>
          <w:sz w:val="24"/>
        </w:rPr>
        <w:tab/>
      </w:r>
      <w:r>
        <w:rPr>
          <w:spacing w:val="-2"/>
          <w:sz w:val="24"/>
        </w:rPr>
        <w:t>Verify</w:t>
      </w:r>
      <w:r>
        <w:rPr>
          <w:sz w:val="24"/>
        </w:rPr>
        <w:tab/>
      </w:r>
      <w:r>
        <w:rPr>
          <w:spacing w:val="-4"/>
          <w:sz w:val="24"/>
        </w:rPr>
        <w:t>the</w:t>
      </w:r>
      <w:r>
        <w:rPr>
          <w:sz w:val="24"/>
        </w:rPr>
        <w:tab/>
      </w:r>
      <w:r>
        <w:rPr>
          <w:spacing w:val="-2"/>
          <w:sz w:val="24"/>
        </w:rPr>
        <w:t>correct</w:t>
      </w:r>
      <w:r>
        <w:rPr>
          <w:sz w:val="24"/>
        </w:rPr>
        <w:tab/>
      </w:r>
      <w:r>
        <w:rPr>
          <w:spacing w:val="-2"/>
          <w:sz w:val="24"/>
        </w:rPr>
        <w:t>functionality</w:t>
      </w:r>
      <w:r>
        <w:rPr>
          <w:sz w:val="24"/>
        </w:rPr>
        <w:tab/>
      </w:r>
      <w:r>
        <w:rPr>
          <w:spacing w:val="-6"/>
          <w:sz w:val="24"/>
        </w:rPr>
        <w:t>of</w:t>
      </w:r>
      <w:r>
        <w:rPr>
          <w:sz w:val="24"/>
        </w:rPr>
        <w:tab/>
      </w:r>
      <w:r>
        <w:rPr>
          <w:spacing w:val="-2"/>
          <w:sz w:val="24"/>
        </w:rPr>
        <w:t xml:space="preserve">individual </w:t>
      </w:r>
      <w:r>
        <w:rPr>
          <w:sz w:val="24"/>
        </w:rPr>
        <w:t xml:space="preserve">components. </w:t>
      </w:r>
      <w:r>
        <w:rPr>
          <w:rFonts w:ascii="Arial" w:hAnsi="Arial"/>
          <w:i/>
          <w:sz w:val="20"/>
        </w:rPr>
        <w:t>[R13.3]</w:t>
      </w:r>
    </w:p>
    <w:p>
      <w:pPr>
        <w:pStyle w:val="10"/>
        <w:spacing w:before="140"/>
        <w:rPr>
          <w:rFonts w:ascii="Arial"/>
          <w:i/>
        </w:rPr>
      </w:pPr>
    </w:p>
    <w:p>
      <w:pPr>
        <w:pStyle w:val="7"/>
        <w:numPr>
          <w:ilvl w:val="1"/>
          <w:numId w:val="1"/>
        </w:numPr>
        <w:tabs>
          <w:tab w:val="left" w:pos="1146"/>
        </w:tabs>
        <w:spacing w:before="0" w:after="0" w:line="240" w:lineRule="auto"/>
        <w:ind w:left="1146" w:right="0" w:hanging="210"/>
        <w:jc w:val="left"/>
      </w:pPr>
      <w:r>
        <w:t>Documentation</w:t>
      </w:r>
      <w:r>
        <w:rPr>
          <w:spacing w:val="-5"/>
        </w:rPr>
        <w:t xml:space="preserve"> </w:t>
      </w:r>
      <w:r>
        <w:t>&amp;</w:t>
      </w:r>
      <w:r>
        <w:rPr>
          <w:spacing w:val="-5"/>
        </w:rPr>
        <w:t xml:space="preserve"> </w:t>
      </w:r>
      <w:r>
        <w:t>Development</w:t>
      </w:r>
      <w:r>
        <w:rPr>
          <w:spacing w:val="-4"/>
        </w:rPr>
        <w:t xml:space="preserve"> </w:t>
      </w:r>
      <w:r>
        <w:rPr>
          <w:spacing w:val="-2"/>
        </w:rPr>
        <w:t>Standards</w:t>
      </w:r>
    </w:p>
    <w:p>
      <w:pPr>
        <w:pStyle w:val="13"/>
        <w:numPr>
          <w:ilvl w:val="2"/>
          <w:numId w:val="1"/>
        </w:numPr>
        <w:tabs>
          <w:tab w:val="left" w:pos="2029"/>
        </w:tabs>
        <w:spacing w:before="139" w:after="0" w:line="240" w:lineRule="auto"/>
        <w:ind w:left="2029" w:right="0" w:hanging="359"/>
        <w:jc w:val="left"/>
        <w:rPr>
          <w:rFonts w:ascii="Arial" w:hAnsi="Arial"/>
          <w:i/>
          <w:sz w:val="20"/>
        </w:rPr>
      </w:pPr>
      <w:r>
        <w:rPr>
          <w:sz w:val="24"/>
        </w:rPr>
        <w:t>The</w:t>
      </w:r>
      <w:r>
        <w:rPr>
          <w:spacing w:val="-5"/>
          <w:sz w:val="24"/>
        </w:rPr>
        <w:t xml:space="preserve"> </w:t>
      </w:r>
      <w:r>
        <w:rPr>
          <w:sz w:val="24"/>
        </w:rPr>
        <w:t>system’s</w:t>
      </w:r>
      <w:r>
        <w:rPr>
          <w:spacing w:val="-5"/>
          <w:sz w:val="24"/>
        </w:rPr>
        <w:t xml:space="preserve"> </w:t>
      </w:r>
      <w:r>
        <w:rPr>
          <w:sz w:val="24"/>
        </w:rPr>
        <w:t>formal</w:t>
      </w:r>
      <w:r>
        <w:rPr>
          <w:spacing w:val="-4"/>
          <w:sz w:val="24"/>
        </w:rPr>
        <w:t xml:space="preserve"> </w:t>
      </w:r>
      <w:r>
        <w:rPr>
          <w:sz w:val="24"/>
        </w:rPr>
        <w:t>documentation</w:t>
      </w:r>
      <w:r>
        <w:rPr>
          <w:spacing w:val="-5"/>
          <w:sz w:val="24"/>
        </w:rPr>
        <w:t xml:space="preserve"> </w:t>
      </w:r>
      <w:r>
        <w:rPr>
          <w:sz w:val="24"/>
        </w:rPr>
        <w:t>shall</w:t>
      </w:r>
      <w:r>
        <w:rPr>
          <w:spacing w:val="-6"/>
          <w:sz w:val="24"/>
        </w:rPr>
        <w:t xml:space="preserve"> </w:t>
      </w:r>
      <w:r>
        <w:rPr>
          <w:sz w:val="24"/>
        </w:rPr>
        <w:t>include:</w:t>
      </w:r>
      <w:r>
        <w:rPr>
          <w:spacing w:val="-1"/>
          <w:sz w:val="24"/>
        </w:rPr>
        <w:t xml:space="preserve"> </w:t>
      </w:r>
      <w:r>
        <w:rPr>
          <w:rFonts w:ascii="Arial" w:hAnsi="Arial"/>
          <w:i/>
          <w:spacing w:val="-2"/>
          <w:sz w:val="20"/>
        </w:rPr>
        <w:t>[R14]</w:t>
      </w:r>
    </w:p>
    <w:p>
      <w:pPr>
        <w:pStyle w:val="13"/>
        <w:numPr>
          <w:ilvl w:val="3"/>
          <w:numId w:val="1"/>
        </w:numPr>
        <w:tabs>
          <w:tab w:val="left" w:pos="2736"/>
        </w:tabs>
        <w:spacing w:before="142" w:after="0" w:line="240" w:lineRule="auto"/>
        <w:ind w:left="2736" w:right="0" w:hanging="360"/>
        <w:jc w:val="left"/>
        <w:rPr>
          <w:rFonts w:ascii="Arial" w:hAnsi="Arial"/>
          <w:i/>
          <w:sz w:val="20"/>
        </w:rPr>
      </w:pPr>
      <w:r>
        <w:rPr>
          <w:sz w:val="24"/>
        </w:rPr>
        <w:t>System</w:t>
      </w:r>
      <w:r>
        <w:rPr>
          <w:spacing w:val="-5"/>
          <w:sz w:val="24"/>
        </w:rPr>
        <w:t xml:space="preserve"> </w:t>
      </w:r>
      <w:r>
        <w:rPr>
          <w:sz w:val="24"/>
        </w:rPr>
        <w:t>Requirements</w:t>
      </w:r>
      <w:r>
        <w:rPr>
          <w:spacing w:val="-4"/>
          <w:sz w:val="24"/>
        </w:rPr>
        <w:t xml:space="preserve"> </w:t>
      </w:r>
      <w:r>
        <w:rPr>
          <w:rFonts w:ascii="Arial" w:hAnsi="Arial"/>
          <w:i/>
          <w:spacing w:val="-2"/>
          <w:sz w:val="20"/>
        </w:rPr>
        <w:t>[R14.1]</w:t>
      </w:r>
    </w:p>
    <w:p>
      <w:pPr>
        <w:pStyle w:val="13"/>
        <w:numPr>
          <w:ilvl w:val="3"/>
          <w:numId w:val="1"/>
        </w:numPr>
        <w:tabs>
          <w:tab w:val="left" w:pos="2586"/>
        </w:tabs>
        <w:spacing w:before="144" w:after="0" w:line="240" w:lineRule="auto"/>
        <w:ind w:left="2586" w:right="0" w:hanging="210"/>
        <w:jc w:val="left"/>
        <w:rPr>
          <w:rFonts w:ascii="Arial" w:hAnsi="Arial"/>
          <w:i/>
          <w:sz w:val="20"/>
        </w:rPr>
      </w:pPr>
      <w:r>
        <w:rPr>
          <w:sz w:val="24"/>
        </w:rPr>
        <w:t>System</w:t>
      </w:r>
      <w:r>
        <w:rPr>
          <w:spacing w:val="-4"/>
          <w:sz w:val="24"/>
        </w:rPr>
        <w:t xml:space="preserve"> </w:t>
      </w:r>
      <w:r>
        <w:rPr>
          <w:sz w:val="24"/>
        </w:rPr>
        <w:t>Design</w:t>
      </w:r>
      <w:r>
        <w:rPr>
          <w:spacing w:val="-2"/>
          <w:sz w:val="24"/>
        </w:rPr>
        <w:t xml:space="preserve"> </w:t>
      </w:r>
      <w:r>
        <w:rPr>
          <w:rFonts w:ascii="Arial" w:hAnsi="Arial"/>
          <w:i/>
          <w:spacing w:val="-2"/>
          <w:sz w:val="20"/>
        </w:rPr>
        <w:t>[R14.2]</w:t>
      </w:r>
    </w:p>
    <w:p>
      <w:pPr>
        <w:pStyle w:val="13"/>
        <w:numPr>
          <w:ilvl w:val="3"/>
          <w:numId w:val="1"/>
        </w:numPr>
        <w:tabs>
          <w:tab w:val="left" w:pos="2586"/>
        </w:tabs>
        <w:spacing w:before="144" w:after="0" w:line="240" w:lineRule="auto"/>
        <w:ind w:left="2586" w:right="0" w:hanging="210"/>
        <w:jc w:val="left"/>
        <w:rPr>
          <w:rFonts w:ascii="Arial" w:hAnsi="Arial"/>
          <w:i/>
          <w:sz w:val="20"/>
        </w:rPr>
      </w:pPr>
      <w:r>
        <w:rPr>
          <w:spacing w:val="-2"/>
          <w:sz w:val="24"/>
        </w:rPr>
        <w:t>User</w:t>
      </w:r>
      <w:r>
        <w:rPr>
          <w:spacing w:val="-15"/>
          <w:sz w:val="24"/>
        </w:rPr>
        <w:t xml:space="preserve"> </w:t>
      </w:r>
      <w:r>
        <w:rPr>
          <w:spacing w:val="-2"/>
          <w:sz w:val="24"/>
        </w:rPr>
        <w:t>Acceptance</w:t>
      </w:r>
      <w:r>
        <w:rPr>
          <w:spacing w:val="-9"/>
          <w:sz w:val="24"/>
        </w:rPr>
        <w:t xml:space="preserve"> </w:t>
      </w:r>
      <w:r>
        <w:rPr>
          <w:spacing w:val="-2"/>
          <w:sz w:val="24"/>
        </w:rPr>
        <w:t>Test</w:t>
      </w:r>
      <w:r>
        <w:rPr>
          <w:spacing w:val="-3"/>
          <w:sz w:val="24"/>
        </w:rPr>
        <w:t xml:space="preserve"> </w:t>
      </w:r>
      <w:r>
        <w:rPr>
          <w:spacing w:val="-2"/>
          <w:sz w:val="24"/>
        </w:rPr>
        <w:t xml:space="preserve">(UAT) </w:t>
      </w:r>
      <w:r>
        <w:rPr>
          <w:rFonts w:ascii="Arial" w:hAnsi="Arial"/>
          <w:i/>
          <w:spacing w:val="-2"/>
          <w:sz w:val="20"/>
        </w:rPr>
        <w:t>[R14.3]</w:t>
      </w:r>
    </w:p>
    <w:p>
      <w:pPr>
        <w:pStyle w:val="13"/>
        <w:numPr>
          <w:ilvl w:val="2"/>
          <w:numId w:val="1"/>
        </w:numPr>
        <w:tabs>
          <w:tab w:val="left" w:pos="2030"/>
        </w:tabs>
        <w:spacing w:before="141" w:after="0" w:line="367" w:lineRule="auto"/>
        <w:ind w:left="2030" w:right="605" w:hanging="360"/>
        <w:jc w:val="left"/>
        <w:rPr>
          <w:rFonts w:ascii="Arial"/>
          <w:i/>
          <w:sz w:val="20"/>
        </w:rPr>
      </w:pPr>
      <w:r>
        <w:rPr>
          <w:sz w:val="24"/>
        </w:rPr>
        <w:t>The documentation and code should be persisted in Version Management tool like GIT to control versioning, team sharing and safe keeping.</w:t>
      </w:r>
      <w:r>
        <w:rPr>
          <w:spacing w:val="40"/>
          <w:sz w:val="24"/>
        </w:rPr>
        <w:t xml:space="preserve"> </w:t>
      </w:r>
      <w:r>
        <w:rPr>
          <w:rFonts w:ascii="Arial"/>
          <w:i/>
          <w:sz w:val="20"/>
        </w:rPr>
        <w:t>[R15]</w:t>
      </w:r>
    </w:p>
    <w:p>
      <w:pPr>
        <w:pStyle w:val="13"/>
        <w:numPr>
          <w:ilvl w:val="2"/>
          <w:numId w:val="1"/>
        </w:numPr>
        <w:tabs>
          <w:tab w:val="left" w:pos="2030"/>
        </w:tabs>
        <w:spacing w:before="0" w:after="0" w:line="362" w:lineRule="auto"/>
        <w:ind w:left="2030" w:right="594" w:hanging="360"/>
        <w:jc w:val="left"/>
        <w:rPr>
          <w:rFonts w:ascii="Arial" w:hAnsi="Arial"/>
          <w:i/>
          <w:sz w:val="20"/>
        </w:rPr>
      </w:pPr>
      <w:r>
        <w:rPr>
          <w:sz w:val="24"/>
        </w:rPr>
        <w:t>Your</w:t>
      </w:r>
      <w:r>
        <w:rPr>
          <w:spacing w:val="30"/>
          <w:sz w:val="24"/>
        </w:rPr>
        <w:t xml:space="preserve"> </w:t>
      </w:r>
      <w:r>
        <w:rPr>
          <w:sz w:val="24"/>
        </w:rPr>
        <w:t>GIT</w:t>
      </w:r>
      <w:r>
        <w:rPr>
          <w:spacing w:val="29"/>
          <w:sz w:val="24"/>
        </w:rPr>
        <w:t xml:space="preserve"> </w:t>
      </w:r>
      <w:r>
        <w:rPr>
          <w:sz w:val="24"/>
        </w:rPr>
        <w:t>repositories</w:t>
      </w:r>
      <w:r>
        <w:rPr>
          <w:spacing w:val="31"/>
          <w:sz w:val="24"/>
        </w:rPr>
        <w:t xml:space="preserve"> </w:t>
      </w:r>
      <w:r>
        <w:rPr>
          <w:sz w:val="24"/>
        </w:rPr>
        <w:t>should</w:t>
      </w:r>
      <w:r>
        <w:rPr>
          <w:spacing w:val="32"/>
          <w:sz w:val="24"/>
        </w:rPr>
        <w:t xml:space="preserve"> </w:t>
      </w:r>
      <w:r>
        <w:rPr>
          <w:sz w:val="24"/>
        </w:rPr>
        <w:t>be</w:t>
      </w:r>
      <w:r>
        <w:rPr>
          <w:spacing w:val="32"/>
          <w:sz w:val="24"/>
        </w:rPr>
        <w:t xml:space="preserve"> </w:t>
      </w:r>
      <w:r>
        <w:rPr>
          <w:sz w:val="24"/>
        </w:rPr>
        <w:t>made</w:t>
      </w:r>
      <w:r>
        <w:rPr>
          <w:spacing w:val="34"/>
          <w:sz w:val="24"/>
        </w:rPr>
        <w:t xml:space="preserve"> </w:t>
      </w:r>
      <w:r>
        <w:rPr>
          <w:sz w:val="24"/>
        </w:rPr>
        <w:t>available</w:t>
      </w:r>
      <w:r>
        <w:rPr>
          <w:spacing w:val="32"/>
          <w:sz w:val="24"/>
        </w:rPr>
        <w:t xml:space="preserve"> </w:t>
      </w:r>
      <w:r>
        <w:rPr>
          <w:sz w:val="24"/>
        </w:rPr>
        <w:t>to</w:t>
      </w:r>
      <w:r>
        <w:rPr>
          <w:spacing w:val="35"/>
          <w:sz w:val="24"/>
        </w:rPr>
        <w:t xml:space="preserve"> </w:t>
      </w:r>
      <w:r>
        <w:rPr>
          <w:sz w:val="24"/>
        </w:rPr>
        <w:t>me.</w:t>
      </w:r>
      <w:r>
        <w:rPr>
          <w:spacing w:val="40"/>
          <w:sz w:val="24"/>
        </w:rPr>
        <w:t xml:space="preserve"> </w:t>
      </w:r>
      <w:r>
        <w:rPr>
          <w:rFonts w:ascii="Arial" w:hAnsi="Arial"/>
          <w:i/>
          <w:sz w:val="20"/>
        </w:rPr>
        <w:t>[R166]</w:t>
      </w:r>
      <w:r>
        <w:rPr>
          <w:rFonts w:ascii="Arial" w:hAnsi="Arial"/>
          <w:i/>
          <w:spacing w:val="40"/>
          <w:sz w:val="20"/>
        </w:rPr>
        <w:t xml:space="preserve"> </w:t>
      </w:r>
      <w:r>
        <w:rPr>
          <w:sz w:val="24"/>
        </w:rPr>
        <w:t xml:space="preserve">4. The system’s high-level documentation shall include: </w:t>
      </w:r>
      <w:r>
        <w:rPr>
          <w:rFonts w:ascii="Arial" w:hAnsi="Arial"/>
          <w:i/>
          <w:sz w:val="20"/>
        </w:rPr>
        <w:t>[R17]</w:t>
      </w:r>
    </w:p>
    <w:p>
      <w:pPr>
        <w:pStyle w:val="13"/>
        <w:numPr>
          <w:ilvl w:val="3"/>
          <w:numId w:val="1"/>
        </w:numPr>
        <w:tabs>
          <w:tab w:val="left" w:pos="2736"/>
          <w:tab w:val="left" w:pos="4375"/>
          <w:tab w:val="left" w:pos="5015"/>
          <w:tab w:val="left" w:pos="5787"/>
          <w:tab w:val="left" w:pos="6905"/>
          <w:tab w:val="left" w:pos="7318"/>
          <w:tab w:val="left" w:pos="8859"/>
        </w:tabs>
        <w:spacing w:before="1" w:after="0" w:line="362" w:lineRule="auto"/>
        <w:ind w:left="2736" w:right="597" w:hanging="361"/>
        <w:jc w:val="left"/>
        <w:rPr>
          <w:rFonts w:ascii="Arial" w:hAnsi="Arial"/>
          <w:i/>
          <w:sz w:val="20"/>
        </w:rPr>
      </w:pPr>
      <w:r>
        <w:rPr>
          <w:sz w:val="24"/>
        </w:rPr>
        <w:t>A</w:t>
      </w:r>
      <w:r>
        <w:rPr>
          <w:spacing w:val="80"/>
          <w:sz w:val="24"/>
        </w:rPr>
        <w:t xml:space="preserve"> </w:t>
      </w:r>
      <w:r>
        <w:rPr>
          <w:sz w:val="24"/>
        </w:rPr>
        <w:t>High-level</w:t>
      </w:r>
      <w:r>
        <w:rPr>
          <w:sz w:val="24"/>
        </w:rPr>
        <w:tab/>
      </w:r>
      <w:r>
        <w:rPr>
          <w:spacing w:val="-4"/>
          <w:sz w:val="24"/>
        </w:rPr>
        <w:t>Use</w:t>
      </w:r>
      <w:r>
        <w:rPr>
          <w:sz w:val="24"/>
        </w:rPr>
        <w:tab/>
      </w:r>
      <w:r>
        <w:rPr>
          <w:spacing w:val="-4"/>
          <w:sz w:val="24"/>
        </w:rPr>
        <w:t>Case</w:t>
      </w:r>
      <w:r>
        <w:rPr>
          <w:sz w:val="24"/>
        </w:rPr>
        <w:tab/>
      </w:r>
      <w:r>
        <w:rPr>
          <w:spacing w:val="-2"/>
          <w:sz w:val="24"/>
        </w:rPr>
        <w:t>Diagram</w:t>
      </w:r>
      <w:r>
        <w:rPr>
          <w:sz w:val="24"/>
        </w:rPr>
        <w:tab/>
      </w:r>
      <w:r>
        <w:rPr>
          <w:spacing w:val="-6"/>
          <w:sz w:val="24"/>
        </w:rPr>
        <w:t>to</w:t>
      </w:r>
      <w:r>
        <w:rPr>
          <w:sz w:val="24"/>
        </w:rPr>
        <w:tab/>
      </w:r>
      <w:r>
        <w:rPr>
          <w:spacing w:val="-2"/>
          <w:sz w:val="24"/>
        </w:rPr>
        <w:t>representing</w:t>
      </w:r>
      <w:r>
        <w:rPr>
          <w:sz w:val="24"/>
        </w:rPr>
        <w:tab/>
      </w:r>
      <w:r>
        <w:rPr>
          <w:spacing w:val="-2"/>
          <w:sz w:val="24"/>
        </w:rPr>
        <w:t xml:space="preserve">system </w:t>
      </w:r>
      <w:r>
        <w:rPr>
          <w:sz w:val="24"/>
        </w:rPr>
        <w:t xml:space="preserve">interactions and workflows. </w:t>
      </w:r>
      <w:r>
        <w:rPr>
          <w:rFonts w:ascii="Arial" w:hAnsi="Arial"/>
          <w:i/>
          <w:sz w:val="20"/>
        </w:rPr>
        <w:t>[R17.1]</w:t>
      </w:r>
    </w:p>
    <w:p>
      <w:pPr>
        <w:pStyle w:val="13"/>
        <w:numPr>
          <w:ilvl w:val="3"/>
          <w:numId w:val="1"/>
        </w:numPr>
        <w:tabs>
          <w:tab w:val="left" w:pos="2650"/>
          <w:tab w:val="left" w:pos="2736"/>
        </w:tabs>
        <w:spacing w:before="4" w:after="0" w:line="364" w:lineRule="auto"/>
        <w:ind w:left="2736" w:right="596" w:hanging="361"/>
        <w:jc w:val="left"/>
        <w:rPr>
          <w:rFonts w:ascii="Arial" w:hAnsi="Arial"/>
          <w:i/>
          <w:sz w:val="20"/>
        </w:rPr>
      </w:pPr>
      <w:r>
        <w:rPr>
          <w:sz w:val="24"/>
        </w:rPr>
        <w:t>A</w:t>
      </w:r>
      <w:r>
        <w:rPr>
          <w:spacing w:val="40"/>
          <w:sz w:val="24"/>
        </w:rPr>
        <w:t xml:space="preserve"> </w:t>
      </w:r>
      <w:r>
        <w:rPr>
          <w:sz w:val="24"/>
        </w:rPr>
        <w:t>High-level</w:t>
      </w:r>
      <w:r>
        <w:rPr>
          <w:spacing w:val="80"/>
          <w:sz w:val="24"/>
        </w:rPr>
        <w:t xml:space="preserve"> </w:t>
      </w:r>
      <w:r>
        <w:rPr>
          <w:sz w:val="24"/>
        </w:rPr>
        <w:t>UML</w:t>
      </w:r>
      <w:r>
        <w:rPr>
          <w:spacing w:val="40"/>
          <w:sz w:val="24"/>
        </w:rPr>
        <w:t xml:space="preserve"> </w:t>
      </w:r>
      <w:r>
        <w:rPr>
          <w:sz w:val="24"/>
        </w:rPr>
        <w:t>Diagram</w:t>
      </w:r>
      <w:r>
        <w:rPr>
          <w:spacing w:val="80"/>
          <w:sz w:val="24"/>
        </w:rPr>
        <w:t xml:space="preserve"> </w:t>
      </w:r>
      <w:r>
        <w:rPr>
          <w:sz w:val="24"/>
        </w:rPr>
        <w:t>is</w:t>
      </w:r>
      <w:r>
        <w:rPr>
          <w:spacing w:val="80"/>
          <w:sz w:val="24"/>
        </w:rPr>
        <w:t xml:space="preserve"> </w:t>
      </w:r>
      <w:r>
        <w:rPr>
          <w:sz w:val="24"/>
        </w:rPr>
        <w:t>used</w:t>
      </w:r>
      <w:r>
        <w:rPr>
          <w:spacing w:val="80"/>
          <w:sz w:val="24"/>
        </w:rPr>
        <w:t xml:space="preserve"> </w:t>
      </w:r>
      <w:r>
        <w:rPr>
          <w:sz w:val="24"/>
        </w:rPr>
        <w:t>to</w:t>
      </w:r>
      <w:r>
        <w:rPr>
          <w:spacing w:val="80"/>
          <w:sz w:val="24"/>
        </w:rPr>
        <w:t xml:space="preserve"> </w:t>
      </w:r>
      <w:r>
        <w:rPr>
          <w:sz w:val="24"/>
        </w:rPr>
        <w:t>illustrate</w:t>
      </w:r>
      <w:r>
        <w:rPr>
          <w:spacing w:val="80"/>
          <w:sz w:val="24"/>
        </w:rPr>
        <w:t xml:space="preserve"> </w:t>
      </w:r>
      <w:r>
        <w:rPr>
          <w:sz w:val="24"/>
        </w:rPr>
        <w:t xml:space="preserve">relationships between system entities. </w:t>
      </w:r>
      <w:r>
        <w:rPr>
          <w:rFonts w:ascii="Arial" w:hAnsi="Arial"/>
          <w:i/>
          <w:sz w:val="20"/>
        </w:rPr>
        <w:t>[R17.2]</w:t>
      </w:r>
    </w:p>
    <w:p>
      <w:pPr>
        <w:pStyle w:val="13"/>
        <w:numPr>
          <w:ilvl w:val="3"/>
          <w:numId w:val="1"/>
        </w:numPr>
        <w:tabs>
          <w:tab w:val="left" w:pos="2621"/>
          <w:tab w:val="left" w:pos="2736"/>
        </w:tabs>
        <w:spacing w:before="1" w:after="0" w:line="360" w:lineRule="auto"/>
        <w:ind w:left="2736" w:right="594" w:hanging="361"/>
        <w:jc w:val="left"/>
        <w:rPr>
          <w:sz w:val="24"/>
        </w:rPr>
      </w:pPr>
      <w:r>
        <w:rPr>
          <w:sz w:val="24"/>
        </w:rPr>
        <w:t>A</w:t>
      </w:r>
      <w:r>
        <w:rPr>
          <w:spacing w:val="39"/>
          <w:sz w:val="24"/>
        </w:rPr>
        <w:t xml:space="preserve"> </w:t>
      </w:r>
      <w:r>
        <w:rPr>
          <w:sz w:val="24"/>
        </w:rPr>
        <w:t>Conceptual</w:t>
      </w:r>
      <w:r>
        <w:rPr>
          <w:spacing w:val="40"/>
          <w:sz w:val="24"/>
        </w:rPr>
        <w:t xml:space="preserve"> </w:t>
      </w:r>
      <w:r>
        <w:rPr>
          <w:sz w:val="24"/>
        </w:rPr>
        <w:t>Diagram</w:t>
      </w:r>
      <w:r>
        <w:rPr>
          <w:spacing w:val="40"/>
          <w:sz w:val="24"/>
        </w:rPr>
        <w:t xml:space="preserve"> </w:t>
      </w:r>
      <w:r>
        <w:rPr>
          <w:sz w:val="24"/>
        </w:rPr>
        <w:t>providing</w:t>
      </w:r>
      <w:r>
        <w:rPr>
          <w:spacing w:val="40"/>
          <w:sz w:val="24"/>
        </w:rPr>
        <w:t xml:space="preserve"> </w:t>
      </w:r>
      <w:r>
        <w:rPr>
          <w:sz w:val="24"/>
        </w:rPr>
        <w:t>a</w:t>
      </w:r>
      <w:r>
        <w:rPr>
          <w:spacing w:val="40"/>
          <w:sz w:val="24"/>
        </w:rPr>
        <w:t xml:space="preserve"> </w:t>
      </w:r>
      <w:r>
        <w:rPr>
          <w:sz w:val="24"/>
        </w:rPr>
        <w:t>high-level</w:t>
      </w:r>
      <w:r>
        <w:rPr>
          <w:spacing w:val="40"/>
          <w:sz w:val="24"/>
        </w:rPr>
        <w:t xml:space="preserve"> </w:t>
      </w:r>
      <w:r>
        <w:rPr>
          <w:sz w:val="24"/>
        </w:rPr>
        <w:t>representation</w:t>
      </w:r>
      <w:r>
        <w:rPr>
          <w:spacing w:val="40"/>
          <w:sz w:val="24"/>
        </w:rPr>
        <w:t xml:space="preserve"> </w:t>
      </w:r>
      <w:r>
        <w:rPr>
          <w:sz w:val="24"/>
        </w:rPr>
        <w:t>of system</w:t>
      </w:r>
      <w:r>
        <w:rPr>
          <w:spacing w:val="40"/>
          <w:sz w:val="24"/>
        </w:rPr>
        <w:t xml:space="preserve"> </w:t>
      </w:r>
      <w:r>
        <w:rPr>
          <w:sz w:val="24"/>
        </w:rPr>
        <w:t>architecture, key components, and their interactions.</w:t>
      </w:r>
    </w:p>
    <w:p>
      <w:pPr>
        <w:pStyle w:val="10"/>
        <w:spacing w:before="165"/>
      </w:pPr>
    </w:p>
    <w:p>
      <w:pPr>
        <w:spacing w:before="0"/>
        <w:ind w:left="2736" w:right="0" w:firstLine="0"/>
        <w:jc w:val="left"/>
        <w:rPr>
          <w:rFonts w:ascii="Arial"/>
          <w:i/>
          <w:sz w:val="20"/>
        </w:rPr>
      </w:pPr>
      <w:r>
        <w:rPr>
          <w:rFonts w:ascii="Arial"/>
          <w:i/>
          <w:spacing w:val="-2"/>
          <w:sz w:val="20"/>
        </w:rPr>
        <w:t>[R17.3]</w:t>
      </w:r>
    </w:p>
    <w:p>
      <w:pPr>
        <w:spacing w:after="0"/>
        <w:jc w:val="left"/>
        <w:rPr>
          <w:rFonts w:ascii="Arial"/>
          <w:i/>
          <w:sz w:val="20"/>
        </w:rPr>
        <w:sectPr>
          <w:pgSz w:w="11930" w:h="16850"/>
          <w:pgMar w:top="2640" w:right="850" w:bottom="280" w:left="850" w:header="555" w:footer="0" w:gutter="0"/>
          <w:cols w:space="720" w:num="1"/>
        </w:sectPr>
      </w:pPr>
    </w:p>
    <w:p>
      <w:pPr>
        <w:pStyle w:val="10"/>
        <w:rPr>
          <w:rFonts w:ascii="Arial"/>
          <w:i/>
        </w:rPr>
      </w:pPr>
    </w:p>
    <w:p>
      <w:pPr>
        <w:pStyle w:val="10"/>
        <w:spacing w:before="176"/>
        <w:rPr>
          <w:rFonts w:ascii="Arial"/>
          <w:i/>
        </w:rPr>
      </w:pPr>
    </w:p>
    <w:p>
      <w:pPr>
        <w:pStyle w:val="13"/>
        <w:numPr>
          <w:ilvl w:val="3"/>
          <w:numId w:val="1"/>
        </w:numPr>
        <w:tabs>
          <w:tab w:val="left" w:pos="2586"/>
        </w:tabs>
        <w:spacing w:before="0" w:after="0" w:line="240" w:lineRule="auto"/>
        <w:ind w:left="2586" w:right="0" w:hanging="210"/>
        <w:jc w:val="left"/>
        <w:rPr>
          <w:rFonts w:ascii="Arial" w:hAnsi="Arial"/>
          <w:i/>
          <w:sz w:val="20"/>
        </w:rPr>
      </w:pPr>
      <w:r>
        <w:rPr>
          <w:sz w:val="24"/>
        </w:rPr>
        <w:t>Proof</w:t>
      </w:r>
      <w:r>
        <w:rPr>
          <w:spacing w:val="-5"/>
          <w:sz w:val="24"/>
        </w:rPr>
        <w:t xml:space="preserve"> </w:t>
      </w:r>
      <w:r>
        <w:rPr>
          <w:sz w:val="24"/>
        </w:rPr>
        <w:t>of</w:t>
      </w:r>
      <w:r>
        <w:rPr>
          <w:spacing w:val="-3"/>
          <w:sz w:val="24"/>
        </w:rPr>
        <w:t xml:space="preserve"> </w:t>
      </w:r>
      <w:r>
        <w:rPr>
          <w:sz w:val="24"/>
        </w:rPr>
        <w:t>Conceptual</w:t>
      </w:r>
      <w:r>
        <w:rPr>
          <w:spacing w:val="-6"/>
          <w:sz w:val="24"/>
        </w:rPr>
        <w:t xml:space="preserve"> </w:t>
      </w:r>
      <w:r>
        <w:rPr>
          <w:sz w:val="24"/>
        </w:rPr>
        <w:t>model</w:t>
      </w:r>
      <w:r>
        <w:rPr>
          <w:spacing w:val="-3"/>
          <w:sz w:val="24"/>
        </w:rPr>
        <w:t xml:space="preserve"> </w:t>
      </w:r>
      <w:r>
        <w:rPr>
          <w:sz w:val="24"/>
        </w:rPr>
        <w:t>Review</w:t>
      </w:r>
      <w:r>
        <w:rPr>
          <w:spacing w:val="1"/>
          <w:sz w:val="24"/>
        </w:rPr>
        <w:t xml:space="preserve"> </w:t>
      </w:r>
      <w:r>
        <w:rPr>
          <w:rFonts w:ascii="Arial" w:hAnsi="Arial"/>
          <w:i/>
          <w:spacing w:val="-2"/>
          <w:sz w:val="20"/>
        </w:rPr>
        <w:t>[R17.4]</w:t>
      </w:r>
    </w:p>
    <w:p>
      <w:pPr>
        <w:pStyle w:val="13"/>
        <w:numPr>
          <w:ilvl w:val="3"/>
          <w:numId w:val="1"/>
        </w:numPr>
        <w:tabs>
          <w:tab w:val="left" w:pos="2586"/>
        </w:tabs>
        <w:spacing w:before="142" w:after="0" w:line="240" w:lineRule="auto"/>
        <w:ind w:left="2586" w:right="0" w:hanging="210"/>
        <w:jc w:val="left"/>
        <w:rPr>
          <w:sz w:val="24"/>
        </w:rPr>
      </w:pPr>
      <w:r>
        <w:rPr>
          <w:sz w:val="24"/>
        </w:rPr>
        <w:t>Project</w:t>
      </w:r>
      <w:r>
        <w:rPr>
          <w:spacing w:val="-5"/>
          <w:sz w:val="24"/>
        </w:rPr>
        <w:t xml:space="preserve"> </w:t>
      </w:r>
      <w:r>
        <w:rPr>
          <w:sz w:val="24"/>
        </w:rPr>
        <w:t>Plan</w:t>
      </w:r>
      <w:r>
        <w:rPr>
          <w:spacing w:val="-2"/>
          <w:sz w:val="24"/>
        </w:rPr>
        <w:t xml:space="preserve"> </w:t>
      </w:r>
      <w:r>
        <w:rPr>
          <w:sz w:val="24"/>
        </w:rPr>
        <w:t>(a</w:t>
      </w:r>
      <w:r>
        <w:rPr>
          <w:spacing w:val="-2"/>
          <w:sz w:val="24"/>
        </w:rPr>
        <w:t xml:space="preserve"> </w:t>
      </w:r>
      <w:r>
        <w:rPr>
          <w:sz w:val="24"/>
        </w:rPr>
        <w:t>breakdown</w:t>
      </w:r>
      <w:r>
        <w:rPr>
          <w:spacing w:val="-2"/>
          <w:sz w:val="24"/>
        </w:rPr>
        <w:t xml:space="preserve"> </w:t>
      </w:r>
      <w:r>
        <w:rPr>
          <w:sz w:val="24"/>
        </w:rPr>
        <w:t>matric</w:t>
      </w:r>
      <w:r>
        <w:rPr>
          <w:spacing w:val="-2"/>
          <w:sz w:val="24"/>
        </w:rPr>
        <w:t xml:space="preserve"> </w:t>
      </w:r>
      <w:r>
        <w:rPr>
          <w:sz w:val="24"/>
        </w:rPr>
        <w:t>of</w:t>
      </w:r>
      <w:r>
        <w:rPr>
          <w:spacing w:val="-2"/>
          <w:sz w:val="24"/>
        </w:rPr>
        <w:t xml:space="preserve"> </w:t>
      </w:r>
      <w:r>
        <w:rPr>
          <w:sz w:val="24"/>
        </w:rPr>
        <w:t>what</w:t>
      </w:r>
      <w:r>
        <w:rPr>
          <w:spacing w:val="-2"/>
          <w:sz w:val="24"/>
        </w:rPr>
        <w:t xml:space="preserve"> </w:t>
      </w:r>
      <w:r>
        <w:rPr>
          <w:sz w:val="24"/>
        </w:rPr>
        <w:t>is</w:t>
      </w:r>
      <w:r>
        <w:rPr>
          <w:spacing w:val="-4"/>
          <w:sz w:val="24"/>
        </w:rPr>
        <w:t xml:space="preserve"> </w:t>
      </w:r>
      <w:r>
        <w:rPr>
          <w:sz w:val="24"/>
        </w:rPr>
        <w:t>to</w:t>
      </w:r>
      <w:r>
        <w:rPr>
          <w:spacing w:val="-2"/>
          <w:sz w:val="24"/>
        </w:rPr>
        <w:t xml:space="preserve"> </w:t>
      </w:r>
      <w:r>
        <w:rPr>
          <w:sz w:val="24"/>
        </w:rPr>
        <w:t>be</w:t>
      </w:r>
      <w:r>
        <w:rPr>
          <w:spacing w:val="-2"/>
          <w:sz w:val="24"/>
        </w:rPr>
        <w:t xml:space="preserve"> </w:t>
      </w:r>
      <w:r>
        <w:rPr>
          <w:sz w:val="24"/>
        </w:rPr>
        <w:t>done</w:t>
      </w:r>
      <w:r>
        <w:rPr>
          <w:spacing w:val="-3"/>
          <w:sz w:val="24"/>
        </w:rPr>
        <w:t xml:space="preserve"> </w:t>
      </w:r>
      <w:r>
        <w:rPr>
          <w:sz w:val="24"/>
        </w:rPr>
        <w:t>by</w:t>
      </w:r>
      <w:r>
        <w:rPr>
          <w:spacing w:val="-2"/>
          <w:sz w:val="24"/>
        </w:rPr>
        <w:t xml:space="preserve"> when)</w:t>
      </w:r>
    </w:p>
    <w:p>
      <w:pPr>
        <w:spacing w:before="143"/>
        <w:ind w:left="2736" w:right="0" w:firstLine="0"/>
        <w:jc w:val="left"/>
        <w:rPr>
          <w:rFonts w:ascii="Arial"/>
          <w:i/>
          <w:sz w:val="20"/>
        </w:rPr>
      </w:pPr>
      <w:r>
        <w:rPr>
          <w:rFonts w:ascii="Arial"/>
          <w:i/>
          <w:spacing w:val="-2"/>
          <w:sz w:val="20"/>
        </w:rPr>
        <w:t>[R17.5]</w:t>
      </w:r>
    </w:p>
    <w:p>
      <w:pPr>
        <w:pStyle w:val="13"/>
        <w:numPr>
          <w:ilvl w:val="3"/>
          <w:numId w:val="1"/>
        </w:numPr>
        <w:tabs>
          <w:tab w:val="left" w:pos="2586"/>
        </w:tabs>
        <w:spacing w:before="111" w:after="0" w:line="240" w:lineRule="auto"/>
        <w:ind w:left="2586" w:right="0" w:hanging="210"/>
        <w:jc w:val="left"/>
        <w:rPr>
          <w:rFonts w:ascii="Arial" w:hAnsi="Arial"/>
          <w:i/>
          <w:sz w:val="20"/>
        </w:rPr>
      </w:pPr>
      <w:r>
        <w:rPr>
          <w:sz w:val="24"/>
        </w:rPr>
        <w:t>With</w:t>
      </w:r>
      <w:r>
        <w:rPr>
          <w:spacing w:val="-3"/>
          <w:sz w:val="24"/>
        </w:rPr>
        <w:t xml:space="preserve"> </w:t>
      </w:r>
      <w:r>
        <w:rPr>
          <w:sz w:val="24"/>
        </w:rPr>
        <w:t>plan</w:t>
      </w:r>
      <w:r>
        <w:rPr>
          <w:spacing w:val="-3"/>
          <w:sz w:val="24"/>
        </w:rPr>
        <w:t xml:space="preserve"> </w:t>
      </w:r>
      <w:r>
        <w:rPr>
          <w:sz w:val="24"/>
        </w:rPr>
        <w:t>and actual</w:t>
      </w:r>
      <w:r>
        <w:rPr>
          <w:spacing w:val="-5"/>
          <w:sz w:val="24"/>
        </w:rPr>
        <w:t xml:space="preserve"> </w:t>
      </w:r>
      <w:r>
        <w:rPr>
          <w:sz w:val="24"/>
        </w:rPr>
        <w:t>columns</w:t>
      </w:r>
      <w:r>
        <w:rPr>
          <w:spacing w:val="1"/>
          <w:sz w:val="24"/>
        </w:rPr>
        <w:t xml:space="preserve"> </w:t>
      </w:r>
      <w:r>
        <w:rPr>
          <w:rFonts w:ascii="Arial" w:hAnsi="Arial"/>
          <w:i/>
          <w:spacing w:val="-2"/>
          <w:sz w:val="20"/>
        </w:rPr>
        <w:t>[R17.6]</w:t>
      </w:r>
    </w:p>
    <w:p>
      <w:pPr>
        <w:pStyle w:val="13"/>
        <w:numPr>
          <w:ilvl w:val="0"/>
          <w:numId w:val="2"/>
        </w:numPr>
        <w:tabs>
          <w:tab w:val="left" w:pos="359"/>
        </w:tabs>
        <w:spacing w:before="145" w:after="0" w:line="240" w:lineRule="auto"/>
        <w:ind w:left="359" w:right="2894" w:hanging="359"/>
        <w:jc w:val="right"/>
        <w:rPr>
          <w:rFonts w:ascii="Arial"/>
          <w:i/>
          <w:sz w:val="20"/>
        </w:rPr>
      </w:pPr>
      <w:r>
        <w:rPr>
          <w:sz w:val="24"/>
        </w:rPr>
        <w:t>Detailed</w:t>
      </w:r>
      <w:r>
        <w:rPr>
          <w:spacing w:val="-7"/>
          <w:sz w:val="24"/>
        </w:rPr>
        <w:t xml:space="preserve"> </w:t>
      </w:r>
      <w:r>
        <w:rPr>
          <w:sz w:val="24"/>
        </w:rPr>
        <w:t>design</w:t>
      </w:r>
      <w:r>
        <w:rPr>
          <w:spacing w:val="-5"/>
          <w:sz w:val="24"/>
        </w:rPr>
        <w:t xml:space="preserve"> </w:t>
      </w:r>
      <w:r>
        <w:rPr>
          <w:sz w:val="24"/>
        </w:rPr>
        <w:t>documentation</w:t>
      </w:r>
      <w:r>
        <w:rPr>
          <w:spacing w:val="-5"/>
          <w:sz w:val="24"/>
        </w:rPr>
        <w:t xml:space="preserve"> </w:t>
      </w:r>
      <w:r>
        <w:rPr>
          <w:sz w:val="24"/>
        </w:rPr>
        <w:t>shall</w:t>
      </w:r>
      <w:r>
        <w:rPr>
          <w:spacing w:val="-5"/>
          <w:sz w:val="24"/>
        </w:rPr>
        <w:t xml:space="preserve"> </w:t>
      </w:r>
      <w:r>
        <w:rPr>
          <w:sz w:val="24"/>
        </w:rPr>
        <w:t>include:</w:t>
      </w:r>
      <w:r>
        <w:rPr>
          <w:spacing w:val="1"/>
          <w:sz w:val="24"/>
        </w:rPr>
        <w:t xml:space="preserve"> </w:t>
      </w:r>
      <w:r>
        <w:rPr>
          <w:rFonts w:ascii="Arial"/>
          <w:i/>
          <w:spacing w:val="-2"/>
          <w:sz w:val="20"/>
        </w:rPr>
        <w:t>[R18]</w:t>
      </w:r>
    </w:p>
    <w:p>
      <w:pPr>
        <w:pStyle w:val="13"/>
        <w:numPr>
          <w:ilvl w:val="1"/>
          <w:numId w:val="2"/>
        </w:numPr>
        <w:tabs>
          <w:tab w:val="left" w:pos="2736"/>
        </w:tabs>
        <w:spacing w:before="142" w:after="0" w:line="240" w:lineRule="auto"/>
        <w:ind w:left="2736" w:right="0" w:hanging="360"/>
        <w:jc w:val="left"/>
        <w:rPr>
          <w:rFonts w:ascii="Arial" w:hAnsi="Arial"/>
          <w:i/>
          <w:sz w:val="20"/>
        </w:rPr>
      </w:pPr>
      <w:r>
        <w:rPr>
          <w:sz w:val="24"/>
        </w:rPr>
        <w:t>Component</w:t>
      </w:r>
      <w:r>
        <w:rPr>
          <w:spacing w:val="-5"/>
          <w:sz w:val="24"/>
        </w:rPr>
        <w:t xml:space="preserve"> </w:t>
      </w:r>
      <w:r>
        <w:rPr>
          <w:sz w:val="24"/>
        </w:rPr>
        <w:t>Diagram</w:t>
      </w:r>
      <w:r>
        <w:rPr>
          <w:spacing w:val="-3"/>
          <w:sz w:val="24"/>
        </w:rPr>
        <w:t xml:space="preserve"> </w:t>
      </w:r>
      <w:r>
        <w:rPr>
          <w:rFonts w:ascii="Arial" w:hAnsi="Arial"/>
          <w:i/>
          <w:spacing w:val="-2"/>
          <w:sz w:val="20"/>
        </w:rPr>
        <w:t>[R18.1]</w:t>
      </w:r>
    </w:p>
    <w:p>
      <w:pPr>
        <w:pStyle w:val="13"/>
        <w:numPr>
          <w:ilvl w:val="1"/>
          <w:numId w:val="2"/>
        </w:numPr>
        <w:tabs>
          <w:tab w:val="left" w:pos="2586"/>
        </w:tabs>
        <w:spacing w:before="144" w:after="0" w:line="240" w:lineRule="auto"/>
        <w:ind w:left="2586" w:right="0" w:hanging="210"/>
        <w:jc w:val="left"/>
        <w:rPr>
          <w:rFonts w:ascii="Arial" w:hAnsi="Arial"/>
          <w:i/>
          <w:sz w:val="20"/>
        </w:rPr>
      </w:pPr>
      <w:r>
        <w:rPr>
          <w:sz w:val="24"/>
        </w:rPr>
        <w:t>Class</w:t>
      </w:r>
      <w:r>
        <w:rPr>
          <w:spacing w:val="-4"/>
          <w:sz w:val="24"/>
        </w:rPr>
        <w:t xml:space="preserve"> </w:t>
      </w:r>
      <w:r>
        <w:rPr>
          <w:sz w:val="24"/>
        </w:rPr>
        <w:t>Diagram</w:t>
      </w:r>
      <w:r>
        <w:rPr>
          <w:spacing w:val="-3"/>
          <w:sz w:val="24"/>
        </w:rPr>
        <w:t xml:space="preserve"> </w:t>
      </w:r>
      <w:r>
        <w:rPr>
          <w:sz w:val="24"/>
        </w:rPr>
        <w:t>showing</w:t>
      </w:r>
      <w:r>
        <w:rPr>
          <w:spacing w:val="-2"/>
          <w:sz w:val="24"/>
        </w:rPr>
        <w:t xml:space="preserve"> </w:t>
      </w:r>
      <w:r>
        <w:rPr>
          <w:sz w:val="24"/>
        </w:rPr>
        <w:t>classes</w:t>
      </w:r>
      <w:r>
        <w:rPr>
          <w:spacing w:val="-5"/>
          <w:sz w:val="24"/>
        </w:rPr>
        <w:t xml:space="preserve"> </w:t>
      </w:r>
      <w:r>
        <w:rPr>
          <w:sz w:val="24"/>
        </w:rPr>
        <w:t>and</w:t>
      </w:r>
      <w:r>
        <w:rPr>
          <w:spacing w:val="-3"/>
          <w:sz w:val="24"/>
        </w:rPr>
        <w:t xml:space="preserve"> </w:t>
      </w:r>
      <w:r>
        <w:rPr>
          <w:sz w:val="24"/>
        </w:rPr>
        <w:t>methods</w:t>
      </w:r>
      <w:r>
        <w:rPr>
          <w:spacing w:val="1"/>
          <w:sz w:val="24"/>
        </w:rPr>
        <w:t xml:space="preserve"> </w:t>
      </w:r>
      <w:r>
        <w:rPr>
          <w:rFonts w:ascii="Arial" w:hAnsi="Arial"/>
          <w:i/>
          <w:spacing w:val="-2"/>
          <w:sz w:val="20"/>
        </w:rPr>
        <w:t>[R18.2]</w:t>
      </w:r>
    </w:p>
    <w:p>
      <w:pPr>
        <w:pStyle w:val="13"/>
        <w:numPr>
          <w:ilvl w:val="1"/>
          <w:numId w:val="2"/>
        </w:numPr>
        <w:tabs>
          <w:tab w:val="left" w:pos="2572"/>
        </w:tabs>
        <w:spacing w:before="144" w:after="0" w:line="240" w:lineRule="auto"/>
        <w:ind w:left="2572" w:right="0" w:hanging="196"/>
        <w:jc w:val="left"/>
        <w:rPr>
          <w:rFonts w:ascii="Arial" w:hAnsi="Arial"/>
          <w:i/>
          <w:sz w:val="20"/>
        </w:rPr>
      </w:pPr>
      <w:r>
        <w:rPr>
          <w:sz w:val="24"/>
        </w:rPr>
        <w:t>Activity diagrams</w:t>
      </w:r>
      <w:r>
        <w:rPr>
          <w:spacing w:val="1"/>
          <w:sz w:val="24"/>
        </w:rPr>
        <w:t xml:space="preserve"> </w:t>
      </w:r>
      <w:r>
        <w:rPr>
          <w:rFonts w:ascii="Arial" w:hAnsi="Arial"/>
          <w:i/>
          <w:spacing w:val="-2"/>
          <w:sz w:val="20"/>
        </w:rPr>
        <w:t>[R18.3]</w:t>
      </w:r>
    </w:p>
    <w:p>
      <w:pPr>
        <w:pStyle w:val="13"/>
        <w:numPr>
          <w:ilvl w:val="1"/>
          <w:numId w:val="2"/>
        </w:numPr>
        <w:tabs>
          <w:tab w:val="left" w:pos="196"/>
        </w:tabs>
        <w:spacing w:before="141" w:after="0" w:line="240" w:lineRule="auto"/>
        <w:ind w:left="196" w:right="2983" w:hanging="196"/>
        <w:jc w:val="right"/>
        <w:rPr>
          <w:rFonts w:ascii="Arial" w:hAnsi="Arial"/>
          <w:i/>
          <w:sz w:val="20"/>
        </w:rPr>
      </w:pPr>
      <w:r>
        <w:rPr>
          <w:sz w:val="24"/>
        </w:rPr>
        <w:t>At</w:t>
      </w:r>
      <w:r>
        <w:rPr>
          <w:spacing w:val="-4"/>
          <w:sz w:val="24"/>
        </w:rPr>
        <w:t xml:space="preserve"> </w:t>
      </w:r>
      <w:r>
        <w:rPr>
          <w:sz w:val="24"/>
        </w:rPr>
        <w:t>least</w:t>
      </w:r>
      <w:r>
        <w:rPr>
          <w:spacing w:val="-2"/>
          <w:sz w:val="24"/>
        </w:rPr>
        <w:t xml:space="preserve"> </w:t>
      </w:r>
      <w:r>
        <w:rPr>
          <w:sz w:val="24"/>
        </w:rPr>
        <w:t>1</w:t>
      </w:r>
      <w:r>
        <w:rPr>
          <w:spacing w:val="-4"/>
          <w:sz w:val="24"/>
        </w:rPr>
        <w:t xml:space="preserve"> </w:t>
      </w:r>
      <w:r>
        <w:rPr>
          <w:sz w:val="24"/>
        </w:rPr>
        <w:t>detailed</w:t>
      </w:r>
      <w:r>
        <w:rPr>
          <w:spacing w:val="-4"/>
          <w:sz w:val="24"/>
        </w:rPr>
        <w:t xml:space="preserve"> </w:t>
      </w:r>
      <w:r>
        <w:rPr>
          <w:sz w:val="24"/>
        </w:rPr>
        <w:t>sequence</w:t>
      </w:r>
      <w:r>
        <w:rPr>
          <w:spacing w:val="-2"/>
          <w:sz w:val="24"/>
        </w:rPr>
        <w:t xml:space="preserve"> </w:t>
      </w:r>
      <w:r>
        <w:rPr>
          <w:sz w:val="24"/>
        </w:rPr>
        <w:t>diagram</w:t>
      </w:r>
      <w:r>
        <w:rPr>
          <w:spacing w:val="3"/>
          <w:sz w:val="24"/>
        </w:rPr>
        <w:t xml:space="preserve"> </w:t>
      </w:r>
      <w:r>
        <w:rPr>
          <w:rFonts w:ascii="Arial" w:hAnsi="Arial"/>
          <w:i/>
          <w:spacing w:val="-2"/>
          <w:sz w:val="20"/>
        </w:rPr>
        <w:t>[R18.4]</w:t>
      </w:r>
    </w:p>
    <w:p>
      <w:pPr>
        <w:pStyle w:val="13"/>
        <w:numPr>
          <w:ilvl w:val="1"/>
          <w:numId w:val="2"/>
        </w:numPr>
        <w:tabs>
          <w:tab w:val="left" w:pos="210"/>
        </w:tabs>
        <w:spacing w:before="144" w:after="0" w:line="240" w:lineRule="auto"/>
        <w:ind w:left="210" w:right="2942" w:hanging="210"/>
        <w:jc w:val="right"/>
        <w:rPr>
          <w:rFonts w:ascii="Arial" w:hAnsi="Arial"/>
          <w:i/>
          <w:sz w:val="20"/>
        </w:rPr>
      </w:pPr>
      <w:r>
        <w:rPr>
          <w:sz w:val="24"/>
        </w:rPr>
        <w:t>Evidence</w:t>
      </w:r>
      <w:r>
        <w:rPr>
          <w:spacing w:val="-5"/>
          <w:sz w:val="24"/>
        </w:rPr>
        <w:t xml:space="preserve"> </w:t>
      </w:r>
      <w:r>
        <w:rPr>
          <w:sz w:val="24"/>
        </w:rPr>
        <w:t>of</w:t>
      </w:r>
      <w:r>
        <w:rPr>
          <w:spacing w:val="-4"/>
          <w:sz w:val="24"/>
        </w:rPr>
        <w:t xml:space="preserve"> </w:t>
      </w:r>
      <w:r>
        <w:rPr>
          <w:sz w:val="24"/>
        </w:rPr>
        <w:t>a Detailed</w:t>
      </w:r>
      <w:r>
        <w:rPr>
          <w:spacing w:val="-2"/>
          <w:sz w:val="24"/>
        </w:rPr>
        <w:t xml:space="preserve"> </w:t>
      </w:r>
      <w:r>
        <w:rPr>
          <w:sz w:val="24"/>
        </w:rPr>
        <w:t>Design</w:t>
      </w:r>
      <w:r>
        <w:rPr>
          <w:spacing w:val="-3"/>
          <w:sz w:val="24"/>
        </w:rPr>
        <w:t xml:space="preserve"> </w:t>
      </w:r>
      <w:r>
        <w:rPr>
          <w:sz w:val="24"/>
        </w:rPr>
        <w:t xml:space="preserve">review </w:t>
      </w:r>
      <w:r>
        <w:rPr>
          <w:rFonts w:ascii="Arial" w:hAnsi="Arial"/>
          <w:i/>
          <w:spacing w:val="-2"/>
          <w:sz w:val="20"/>
        </w:rPr>
        <w:t>[R18.5]</w:t>
      </w:r>
    </w:p>
    <w:p>
      <w:pPr>
        <w:pStyle w:val="13"/>
        <w:numPr>
          <w:ilvl w:val="0"/>
          <w:numId w:val="2"/>
        </w:numPr>
        <w:tabs>
          <w:tab w:val="left" w:pos="2029"/>
        </w:tabs>
        <w:spacing w:before="142" w:after="0" w:line="240" w:lineRule="auto"/>
        <w:ind w:left="2029" w:right="0" w:hanging="359"/>
        <w:jc w:val="left"/>
        <w:rPr>
          <w:rFonts w:ascii="Arial"/>
          <w:i/>
          <w:sz w:val="20"/>
        </w:rPr>
      </w:pPr>
      <w:r>
        <w:rPr>
          <w:sz w:val="24"/>
        </w:rPr>
        <w:t>Implementation</w:t>
      </w:r>
      <w:r>
        <w:rPr>
          <w:spacing w:val="-6"/>
          <w:sz w:val="24"/>
        </w:rPr>
        <w:t xml:space="preserve"> </w:t>
      </w:r>
      <w:r>
        <w:rPr>
          <w:rFonts w:ascii="Arial"/>
          <w:i/>
          <w:spacing w:val="-2"/>
          <w:sz w:val="20"/>
        </w:rPr>
        <w:t>[R19]</w:t>
      </w:r>
    </w:p>
    <w:p>
      <w:pPr>
        <w:pStyle w:val="13"/>
        <w:numPr>
          <w:ilvl w:val="1"/>
          <w:numId w:val="2"/>
        </w:numPr>
        <w:tabs>
          <w:tab w:val="left" w:pos="2736"/>
        </w:tabs>
        <w:spacing w:before="144" w:after="0" w:line="240" w:lineRule="auto"/>
        <w:ind w:left="2736" w:right="0" w:hanging="360"/>
        <w:jc w:val="left"/>
        <w:rPr>
          <w:rFonts w:ascii="Arial" w:hAnsi="Arial"/>
          <w:i/>
          <w:sz w:val="20"/>
        </w:rPr>
      </w:pPr>
      <w:r>
        <w:rPr>
          <w:sz w:val="24"/>
        </w:rPr>
        <w:t>Clear</w:t>
      </w:r>
      <w:r>
        <w:rPr>
          <w:spacing w:val="-5"/>
          <w:sz w:val="24"/>
        </w:rPr>
        <w:t xml:space="preserve"> </w:t>
      </w:r>
      <w:r>
        <w:rPr>
          <w:sz w:val="24"/>
        </w:rPr>
        <w:t>well-structured</w:t>
      </w:r>
      <w:r>
        <w:rPr>
          <w:spacing w:val="-5"/>
          <w:sz w:val="24"/>
        </w:rPr>
        <w:t xml:space="preserve"> </w:t>
      </w:r>
      <w:r>
        <w:rPr>
          <w:sz w:val="24"/>
        </w:rPr>
        <w:t>code</w:t>
      </w:r>
      <w:r>
        <w:rPr>
          <w:spacing w:val="-1"/>
          <w:sz w:val="24"/>
        </w:rPr>
        <w:t xml:space="preserve"> </w:t>
      </w:r>
      <w:r>
        <w:rPr>
          <w:rFonts w:ascii="Arial" w:hAnsi="Arial"/>
          <w:i/>
          <w:spacing w:val="-2"/>
          <w:sz w:val="20"/>
        </w:rPr>
        <w:t>[R19.1]</w:t>
      </w:r>
    </w:p>
    <w:p>
      <w:pPr>
        <w:pStyle w:val="13"/>
        <w:numPr>
          <w:ilvl w:val="1"/>
          <w:numId w:val="2"/>
        </w:numPr>
        <w:tabs>
          <w:tab w:val="left" w:pos="2586"/>
        </w:tabs>
        <w:spacing w:before="142" w:after="0" w:line="240" w:lineRule="auto"/>
        <w:ind w:left="2586" w:right="0" w:hanging="210"/>
        <w:jc w:val="left"/>
        <w:rPr>
          <w:rFonts w:ascii="Arial" w:hAnsi="Arial"/>
          <w:i/>
          <w:sz w:val="20"/>
        </w:rPr>
      </w:pPr>
      <w:r>
        <w:rPr>
          <w:sz w:val="24"/>
        </w:rPr>
        <w:t>Code</w:t>
      </w:r>
      <w:r>
        <w:rPr>
          <w:spacing w:val="-3"/>
          <w:sz w:val="24"/>
        </w:rPr>
        <w:t xml:space="preserve"> </w:t>
      </w:r>
      <w:r>
        <w:rPr>
          <w:sz w:val="24"/>
        </w:rPr>
        <w:t>should</w:t>
      </w:r>
      <w:r>
        <w:rPr>
          <w:spacing w:val="-5"/>
          <w:sz w:val="24"/>
        </w:rPr>
        <w:t xml:space="preserve"> </w:t>
      </w:r>
      <w:r>
        <w:rPr>
          <w:sz w:val="24"/>
        </w:rPr>
        <w:t>be</w:t>
      </w:r>
      <w:r>
        <w:rPr>
          <w:spacing w:val="-2"/>
          <w:sz w:val="24"/>
        </w:rPr>
        <w:t xml:space="preserve"> </w:t>
      </w:r>
      <w:r>
        <w:rPr>
          <w:sz w:val="24"/>
        </w:rPr>
        <w:t>well</w:t>
      </w:r>
      <w:r>
        <w:rPr>
          <w:spacing w:val="-4"/>
          <w:sz w:val="24"/>
        </w:rPr>
        <w:t xml:space="preserve"> </w:t>
      </w:r>
      <w:r>
        <w:rPr>
          <w:sz w:val="24"/>
        </w:rPr>
        <w:t>commented</w:t>
      </w:r>
      <w:r>
        <w:rPr>
          <w:spacing w:val="-4"/>
          <w:sz w:val="24"/>
        </w:rPr>
        <w:t xml:space="preserve"> </w:t>
      </w:r>
      <w:r>
        <w:rPr>
          <w:sz w:val="24"/>
        </w:rPr>
        <w:t>with</w:t>
      </w:r>
      <w:r>
        <w:rPr>
          <w:spacing w:val="-3"/>
          <w:sz w:val="24"/>
        </w:rPr>
        <w:t xml:space="preserve"> </w:t>
      </w:r>
      <w:r>
        <w:rPr>
          <w:sz w:val="24"/>
        </w:rPr>
        <w:t>standard</w:t>
      </w:r>
      <w:r>
        <w:rPr>
          <w:spacing w:val="-3"/>
          <w:sz w:val="24"/>
        </w:rPr>
        <w:t xml:space="preserve"> </w:t>
      </w:r>
      <w:r>
        <w:rPr>
          <w:sz w:val="24"/>
        </w:rPr>
        <w:t>headers</w:t>
      </w:r>
      <w:r>
        <w:rPr>
          <w:spacing w:val="4"/>
          <w:sz w:val="24"/>
        </w:rPr>
        <w:t xml:space="preserve"> </w:t>
      </w:r>
      <w:r>
        <w:rPr>
          <w:rFonts w:ascii="Arial" w:hAnsi="Arial"/>
          <w:i/>
          <w:spacing w:val="-2"/>
          <w:sz w:val="20"/>
        </w:rPr>
        <w:t>[R19.2]</w:t>
      </w:r>
    </w:p>
    <w:p>
      <w:pPr>
        <w:pStyle w:val="13"/>
        <w:numPr>
          <w:ilvl w:val="1"/>
          <w:numId w:val="2"/>
        </w:numPr>
        <w:tabs>
          <w:tab w:val="left" w:pos="2586"/>
        </w:tabs>
        <w:spacing w:before="144" w:after="0" w:line="240" w:lineRule="auto"/>
        <w:ind w:left="2586" w:right="0" w:hanging="210"/>
        <w:jc w:val="left"/>
        <w:rPr>
          <w:rFonts w:ascii="Arial" w:hAnsi="Arial"/>
          <w:i/>
          <w:sz w:val="20"/>
        </w:rPr>
      </w:pPr>
      <w:r>
        <w:rPr>
          <w:sz w:val="24"/>
        </w:rPr>
        <w:t>Evidence</w:t>
      </w:r>
      <w:r>
        <w:rPr>
          <w:spacing w:val="-6"/>
          <w:sz w:val="24"/>
        </w:rPr>
        <w:t xml:space="preserve"> </w:t>
      </w:r>
      <w:r>
        <w:rPr>
          <w:sz w:val="24"/>
        </w:rPr>
        <w:t>of</w:t>
      </w:r>
      <w:r>
        <w:rPr>
          <w:spacing w:val="-3"/>
          <w:sz w:val="24"/>
        </w:rPr>
        <w:t xml:space="preserve"> </w:t>
      </w:r>
      <w:r>
        <w:rPr>
          <w:sz w:val="24"/>
        </w:rPr>
        <w:t>the</w:t>
      </w:r>
      <w:r>
        <w:rPr>
          <w:spacing w:val="-3"/>
          <w:sz w:val="24"/>
        </w:rPr>
        <w:t xml:space="preserve"> </w:t>
      </w:r>
      <w:r>
        <w:rPr>
          <w:sz w:val="24"/>
        </w:rPr>
        <w:t>daily</w:t>
      </w:r>
      <w:r>
        <w:rPr>
          <w:spacing w:val="-4"/>
          <w:sz w:val="24"/>
        </w:rPr>
        <w:t xml:space="preserve"> </w:t>
      </w:r>
      <w:r>
        <w:rPr>
          <w:sz w:val="24"/>
        </w:rPr>
        <w:t>team</w:t>
      </w:r>
      <w:r>
        <w:rPr>
          <w:spacing w:val="-2"/>
          <w:sz w:val="24"/>
        </w:rPr>
        <w:t xml:space="preserve"> </w:t>
      </w:r>
      <w:r>
        <w:rPr>
          <w:sz w:val="24"/>
        </w:rPr>
        <w:t>standups</w:t>
      </w:r>
      <w:r>
        <w:rPr>
          <w:spacing w:val="3"/>
          <w:sz w:val="24"/>
        </w:rPr>
        <w:t xml:space="preserve"> </w:t>
      </w:r>
      <w:r>
        <w:rPr>
          <w:rFonts w:ascii="Arial" w:hAnsi="Arial"/>
          <w:i/>
          <w:spacing w:val="-2"/>
          <w:sz w:val="20"/>
        </w:rPr>
        <w:t>[R19.3]</w:t>
      </w:r>
    </w:p>
    <w:p>
      <w:pPr>
        <w:pStyle w:val="13"/>
        <w:numPr>
          <w:ilvl w:val="1"/>
          <w:numId w:val="2"/>
        </w:numPr>
        <w:tabs>
          <w:tab w:val="left" w:pos="2586"/>
        </w:tabs>
        <w:spacing w:before="142" w:after="0" w:line="240" w:lineRule="auto"/>
        <w:ind w:left="2586" w:right="0" w:hanging="210"/>
        <w:jc w:val="left"/>
        <w:rPr>
          <w:rFonts w:ascii="Arial" w:hAnsi="Arial"/>
          <w:i/>
          <w:sz w:val="20"/>
        </w:rPr>
      </w:pPr>
      <w:r>
        <w:rPr>
          <w:sz w:val="24"/>
        </w:rPr>
        <w:t>Evidence</w:t>
      </w:r>
      <w:r>
        <w:rPr>
          <w:spacing w:val="-6"/>
          <w:sz w:val="24"/>
        </w:rPr>
        <w:t xml:space="preserve"> </w:t>
      </w:r>
      <w:r>
        <w:rPr>
          <w:sz w:val="24"/>
        </w:rPr>
        <w:t>of</w:t>
      </w:r>
      <w:r>
        <w:rPr>
          <w:spacing w:val="-1"/>
          <w:sz w:val="24"/>
        </w:rPr>
        <w:t xml:space="preserve"> </w:t>
      </w:r>
      <w:r>
        <w:rPr>
          <w:sz w:val="24"/>
        </w:rPr>
        <w:t>Code</w:t>
      </w:r>
      <w:r>
        <w:rPr>
          <w:spacing w:val="-4"/>
          <w:sz w:val="24"/>
        </w:rPr>
        <w:t xml:space="preserve"> </w:t>
      </w:r>
      <w:r>
        <w:rPr>
          <w:sz w:val="24"/>
        </w:rPr>
        <w:t>Reviews</w:t>
      </w:r>
      <w:r>
        <w:rPr>
          <w:spacing w:val="2"/>
          <w:sz w:val="24"/>
        </w:rPr>
        <w:t xml:space="preserve"> </w:t>
      </w:r>
      <w:r>
        <w:rPr>
          <w:rFonts w:ascii="Arial" w:hAnsi="Arial"/>
          <w:i/>
          <w:spacing w:val="-2"/>
          <w:sz w:val="20"/>
        </w:rPr>
        <w:t>[R19.4]</w:t>
      </w:r>
    </w:p>
    <w:p>
      <w:pPr>
        <w:pStyle w:val="13"/>
        <w:numPr>
          <w:ilvl w:val="1"/>
          <w:numId w:val="2"/>
        </w:numPr>
        <w:tabs>
          <w:tab w:val="left" w:pos="2586"/>
        </w:tabs>
        <w:spacing w:before="144" w:after="0" w:line="240" w:lineRule="auto"/>
        <w:ind w:left="2586" w:right="0" w:hanging="210"/>
        <w:jc w:val="left"/>
        <w:rPr>
          <w:rFonts w:ascii="Arial" w:hAnsi="Arial"/>
          <w:i/>
          <w:sz w:val="20"/>
        </w:rPr>
      </w:pPr>
      <w:r>
        <w:rPr>
          <w:sz w:val="24"/>
        </w:rPr>
        <w:t>Final</w:t>
      </w:r>
      <w:r>
        <w:rPr>
          <w:spacing w:val="-2"/>
          <w:sz w:val="24"/>
        </w:rPr>
        <w:t xml:space="preserve"> </w:t>
      </w:r>
      <w:r>
        <w:rPr>
          <w:sz w:val="24"/>
        </w:rPr>
        <w:t>output</w:t>
      </w:r>
      <w:r>
        <w:rPr>
          <w:spacing w:val="1"/>
          <w:sz w:val="24"/>
        </w:rPr>
        <w:t xml:space="preserve"> </w:t>
      </w:r>
      <w:r>
        <w:rPr>
          <w:rFonts w:ascii="Arial" w:hAnsi="Arial"/>
          <w:i/>
          <w:spacing w:val="-2"/>
          <w:sz w:val="20"/>
        </w:rPr>
        <w:t>[R19.5]</w:t>
      </w:r>
    </w:p>
    <w:p>
      <w:pPr>
        <w:pStyle w:val="13"/>
        <w:spacing w:after="0" w:line="240" w:lineRule="auto"/>
        <w:jc w:val="left"/>
        <w:rPr>
          <w:rFonts w:ascii="Arial" w:hAnsi="Arial"/>
          <w:i/>
          <w:sz w:val="20"/>
        </w:rPr>
        <w:sectPr>
          <w:pgSz w:w="11930" w:h="16850"/>
          <w:pgMar w:top="2640" w:right="850" w:bottom="280" w:left="850" w:header="555" w:footer="0" w:gutter="0"/>
          <w:cols w:space="720" w:num="1"/>
        </w:sectPr>
      </w:pPr>
    </w:p>
    <w:p>
      <w:pPr>
        <w:pStyle w:val="10"/>
        <w:rPr>
          <w:rFonts w:ascii="Arial"/>
          <w:i/>
          <w:sz w:val="30"/>
        </w:rPr>
      </w:pPr>
    </w:p>
    <w:p>
      <w:pPr>
        <w:pStyle w:val="10"/>
        <w:spacing w:before="39"/>
        <w:rPr>
          <w:rFonts w:ascii="Arial"/>
          <w:i/>
          <w:sz w:val="30"/>
        </w:rPr>
      </w:pPr>
    </w:p>
    <w:p>
      <w:pPr>
        <w:pStyle w:val="3"/>
      </w:pPr>
      <w:r>
        <w:t>Use</w:t>
      </w:r>
      <w:r>
        <w:rPr>
          <w:spacing w:val="-2"/>
        </w:rPr>
        <w:t xml:space="preserve"> </w:t>
      </w:r>
      <w:r>
        <w:t>Case</w:t>
      </w:r>
      <w:r>
        <w:rPr>
          <w:spacing w:val="-2"/>
        </w:rPr>
        <w:t xml:space="preserve"> Diagram</w:t>
      </w:r>
    </w:p>
    <w:p>
      <w:pPr>
        <w:pStyle w:val="10"/>
        <w:spacing w:before="182"/>
        <w:rPr>
          <w:rFonts w:ascii="Arial"/>
          <w:b/>
          <w:sz w:val="30"/>
        </w:rPr>
      </w:pPr>
    </w:p>
    <w:p>
      <w:pPr>
        <w:spacing w:before="1"/>
        <w:ind w:left="590" w:right="0" w:firstLine="0"/>
        <w:jc w:val="left"/>
        <w:rPr>
          <w:rFonts w:ascii="Arial"/>
          <w:b/>
          <w:sz w:val="24"/>
        </w:rPr>
      </w:pPr>
      <w:r>
        <w:rPr>
          <w:rFonts w:ascii="Arial"/>
          <w:b/>
          <w:sz w:val="24"/>
        </w:rPr>
        <w:t>Conceptual</w:t>
      </w:r>
      <w:r>
        <w:rPr>
          <w:rFonts w:ascii="Arial"/>
          <w:b/>
          <w:spacing w:val="-4"/>
          <w:sz w:val="24"/>
        </w:rPr>
        <w:t xml:space="preserve"> </w:t>
      </w:r>
      <w:r>
        <w:rPr>
          <w:rFonts w:ascii="Arial"/>
          <w:b/>
          <w:spacing w:val="-2"/>
          <w:sz w:val="24"/>
        </w:rPr>
        <w:t>Model</w:t>
      </w:r>
    </w:p>
    <w:p>
      <w:pPr>
        <w:pStyle w:val="10"/>
        <w:rPr>
          <w:rFonts w:ascii="Arial"/>
          <w:b/>
          <w:sz w:val="20"/>
        </w:rPr>
      </w:pPr>
    </w:p>
    <w:p>
      <w:pPr>
        <w:pStyle w:val="10"/>
        <w:rPr>
          <w:rFonts w:ascii="Arial"/>
          <w:b/>
          <w:sz w:val="20"/>
        </w:rPr>
      </w:pPr>
    </w:p>
    <w:p>
      <w:pPr>
        <w:pStyle w:val="10"/>
        <w:rPr>
          <w:rFonts w:ascii="Arial"/>
          <w:b/>
          <w:sz w:val="20"/>
        </w:rPr>
      </w:pPr>
    </w:p>
    <w:p>
      <w:pPr>
        <w:pStyle w:val="10"/>
        <w:spacing w:before="117"/>
        <w:rPr>
          <w:rFonts w:ascii="Arial"/>
          <w:b/>
          <w:sz w:val="20"/>
        </w:rPr>
      </w:pPr>
      <w:r>
        <w:rPr>
          <w:rFonts w:ascii="Arial"/>
          <w:b/>
          <w:sz w:val="20"/>
        </w:rPr>
        <w:drawing>
          <wp:anchor distT="0" distB="0" distL="0" distR="0" simplePos="0" relativeHeight="251660288" behindDoc="1" locked="0" layoutInCell="1" allowOverlap="1">
            <wp:simplePos x="0" y="0"/>
            <wp:positionH relativeFrom="page">
              <wp:posOffset>623570</wp:posOffset>
            </wp:positionH>
            <wp:positionV relativeFrom="paragraph">
              <wp:posOffset>235585</wp:posOffset>
            </wp:positionV>
            <wp:extent cx="6124575" cy="509651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124834" cy="5096636"/>
                    </a:xfrm>
                    <a:prstGeom prst="rect">
                      <a:avLst/>
                    </a:prstGeom>
                  </pic:spPr>
                </pic:pic>
              </a:graphicData>
            </a:graphic>
          </wp:anchor>
        </w:drawing>
      </w:r>
    </w:p>
    <w:p>
      <w:pPr>
        <w:pStyle w:val="10"/>
        <w:rPr>
          <w:rFonts w:ascii="Arial"/>
          <w:b/>
        </w:rPr>
      </w:pPr>
    </w:p>
    <w:p>
      <w:pPr>
        <w:pStyle w:val="10"/>
        <w:rPr>
          <w:rFonts w:ascii="Arial"/>
          <w:b/>
        </w:rPr>
      </w:pPr>
    </w:p>
    <w:p>
      <w:pPr>
        <w:pStyle w:val="10"/>
        <w:spacing w:before="184"/>
        <w:rPr>
          <w:rFonts w:ascii="Arial"/>
          <w:b/>
        </w:rPr>
      </w:pPr>
    </w:p>
    <w:p>
      <w:pPr>
        <w:pStyle w:val="2"/>
        <w:spacing w:before="1"/>
      </w:pPr>
      <w:r>
        <w:t>Use</w:t>
      </w:r>
      <w:r>
        <w:rPr>
          <w:spacing w:val="-3"/>
        </w:rPr>
        <w:t xml:space="preserve"> </w:t>
      </w:r>
      <w:r>
        <w:t>Case</w:t>
      </w:r>
      <w:r>
        <w:rPr>
          <w:spacing w:val="-3"/>
        </w:rPr>
        <w:t xml:space="preserve"> </w:t>
      </w:r>
      <w:r>
        <w:t>#1:</w:t>
      </w:r>
      <w:r>
        <w:rPr>
          <w:spacing w:val="-3"/>
        </w:rPr>
        <w:t xml:space="preserve"> </w:t>
      </w:r>
      <w:r>
        <w:t>Device</w:t>
      </w:r>
      <w:r>
        <w:rPr>
          <w:spacing w:val="-1"/>
        </w:rPr>
        <w:t xml:space="preserve"> </w:t>
      </w:r>
      <w:r>
        <w:rPr>
          <w:spacing w:val="-2"/>
        </w:rPr>
        <w:t>Registration</w:t>
      </w:r>
    </w:p>
    <w:p>
      <w:pPr>
        <w:pStyle w:val="4"/>
        <w:spacing w:before="378"/>
      </w:pPr>
      <w:r>
        <w:t>Scenario:</w:t>
      </w:r>
      <w:r>
        <w:rPr>
          <w:spacing w:val="-5"/>
        </w:rPr>
        <w:t xml:space="preserve"> </w:t>
      </w:r>
      <w:r>
        <w:t>Instructor</w:t>
      </w:r>
      <w:r>
        <w:rPr>
          <w:spacing w:val="-5"/>
        </w:rPr>
        <w:t xml:space="preserve"> </w:t>
      </w:r>
      <w:r>
        <w:t>Device</w:t>
      </w:r>
      <w:r>
        <w:rPr>
          <w:spacing w:val="-5"/>
        </w:rPr>
        <w:t xml:space="preserve"> </w:t>
      </w:r>
      <w:r>
        <w:t>Registration</w:t>
      </w:r>
      <w:r>
        <w:rPr>
          <w:spacing w:val="-4"/>
        </w:rPr>
        <w:t xml:space="preserve"> </w:t>
      </w:r>
      <w:r>
        <w:t>and</w:t>
      </w:r>
      <w:r>
        <w:rPr>
          <w:spacing w:val="-4"/>
        </w:rPr>
        <w:t xml:space="preserve"> </w:t>
      </w:r>
      <w:r>
        <w:rPr>
          <w:spacing w:val="-2"/>
        </w:rPr>
        <w:t>Usage</w:t>
      </w:r>
    </w:p>
    <w:p>
      <w:pPr>
        <w:pStyle w:val="4"/>
        <w:spacing w:after="0"/>
        <w:sectPr>
          <w:pgSz w:w="11930" w:h="16850"/>
          <w:pgMar w:top="2640" w:right="850" w:bottom="280" w:left="850" w:header="555" w:footer="0" w:gutter="0"/>
          <w:cols w:space="720" w:num="1"/>
        </w:sectPr>
      </w:pPr>
    </w:p>
    <w:p>
      <w:pPr>
        <w:pStyle w:val="10"/>
        <w:rPr>
          <w:rFonts w:ascii="Times New Roman"/>
          <w:b/>
          <w:i/>
          <w:sz w:val="30"/>
        </w:rPr>
      </w:pPr>
    </w:p>
    <w:p>
      <w:pPr>
        <w:pStyle w:val="10"/>
        <w:spacing w:before="37"/>
        <w:rPr>
          <w:rFonts w:ascii="Times New Roman"/>
          <w:b/>
          <w:i/>
          <w:sz w:val="30"/>
        </w:rPr>
      </w:pPr>
    </w:p>
    <w:p>
      <w:pPr>
        <w:pStyle w:val="13"/>
        <w:numPr>
          <w:ilvl w:val="0"/>
          <w:numId w:val="3"/>
        </w:numPr>
        <w:tabs>
          <w:tab w:val="left" w:pos="1296"/>
        </w:tabs>
        <w:spacing w:before="0" w:after="0" w:line="271" w:lineRule="auto"/>
        <w:ind w:left="1296" w:right="1476" w:hanging="360"/>
        <w:jc w:val="left"/>
        <w:rPr>
          <w:rFonts w:ascii="Times New Roman" w:hAnsi="Times New Roman"/>
          <w:sz w:val="30"/>
        </w:rPr>
      </w:pPr>
      <w:r>
        <w:rPr>
          <w:rFonts w:ascii="Times New Roman" w:hAnsi="Times New Roman"/>
          <w:sz w:val="30"/>
        </w:rPr>
        <w:t>An</w:t>
      </w:r>
      <w:r>
        <w:rPr>
          <w:rFonts w:ascii="Times New Roman" w:hAnsi="Times New Roman"/>
          <w:spacing w:val="-3"/>
          <w:sz w:val="30"/>
        </w:rPr>
        <w:t xml:space="preserve"> </w:t>
      </w:r>
      <w:r>
        <w:rPr>
          <w:rFonts w:ascii="Times New Roman" w:hAnsi="Times New Roman"/>
          <w:sz w:val="30"/>
        </w:rPr>
        <w:t>instructor</w:t>
      </w:r>
      <w:r>
        <w:rPr>
          <w:rFonts w:ascii="Times New Roman" w:hAnsi="Times New Roman"/>
          <w:spacing w:val="-3"/>
          <w:sz w:val="30"/>
        </w:rPr>
        <w:t xml:space="preserve"> </w:t>
      </w:r>
      <w:r>
        <w:rPr>
          <w:rFonts w:ascii="Times New Roman" w:hAnsi="Times New Roman"/>
          <w:sz w:val="30"/>
        </w:rPr>
        <w:t>logs</w:t>
      </w:r>
      <w:r>
        <w:rPr>
          <w:rFonts w:ascii="Times New Roman" w:hAnsi="Times New Roman"/>
          <w:spacing w:val="-4"/>
          <w:sz w:val="30"/>
        </w:rPr>
        <w:t xml:space="preserve"> </w:t>
      </w:r>
      <w:r>
        <w:rPr>
          <w:rFonts w:ascii="Times New Roman" w:hAnsi="Times New Roman"/>
          <w:sz w:val="30"/>
        </w:rPr>
        <w:t>into</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system</w:t>
      </w:r>
      <w:r>
        <w:rPr>
          <w:rFonts w:ascii="Times New Roman" w:hAnsi="Times New Roman"/>
          <w:spacing w:val="-5"/>
          <w:sz w:val="30"/>
        </w:rPr>
        <w:t xml:space="preserve"> </w:t>
      </w:r>
      <w:r>
        <w:rPr>
          <w:rFonts w:ascii="Times New Roman" w:hAnsi="Times New Roman"/>
          <w:sz w:val="30"/>
        </w:rPr>
        <w:t>and</w:t>
      </w:r>
      <w:r>
        <w:rPr>
          <w:rFonts w:ascii="Times New Roman" w:hAnsi="Times New Roman"/>
          <w:spacing w:val="-6"/>
          <w:sz w:val="30"/>
        </w:rPr>
        <w:t xml:space="preserve"> </w:t>
      </w:r>
      <w:r>
        <w:rPr>
          <w:rFonts w:ascii="Times New Roman" w:hAnsi="Times New Roman"/>
          <w:sz w:val="30"/>
        </w:rPr>
        <w:t>navigates</w:t>
      </w:r>
      <w:r>
        <w:rPr>
          <w:rFonts w:ascii="Times New Roman" w:hAnsi="Times New Roman"/>
          <w:spacing w:val="-4"/>
          <w:sz w:val="30"/>
        </w:rPr>
        <w:t xml:space="preserve"> </w:t>
      </w:r>
      <w:r>
        <w:rPr>
          <w:rFonts w:ascii="Times New Roman" w:hAnsi="Times New Roman"/>
          <w:sz w:val="30"/>
        </w:rPr>
        <w:t>to</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Device Registration section.</w:t>
      </w:r>
    </w:p>
    <w:p>
      <w:pPr>
        <w:pStyle w:val="13"/>
        <w:numPr>
          <w:ilvl w:val="0"/>
          <w:numId w:val="3"/>
        </w:numPr>
        <w:tabs>
          <w:tab w:val="left" w:pos="1295"/>
        </w:tabs>
        <w:spacing w:before="18" w:after="0" w:line="240" w:lineRule="auto"/>
        <w:ind w:left="1295" w:right="0" w:hanging="359"/>
        <w:jc w:val="left"/>
        <w:rPr>
          <w:rFonts w:ascii="Times New Roman" w:hAnsi="Times New Roman"/>
          <w:sz w:val="30"/>
        </w:rPr>
      </w:pPr>
      <w:r>
        <w:rPr>
          <w:rFonts w:ascii="Times New Roman" w:hAnsi="Times New Roman"/>
          <w:sz w:val="30"/>
        </w:rPr>
        <w:t>They</w:t>
      </w:r>
      <w:r>
        <w:rPr>
          <w:rFonts w:ascii="Times New Roman" w:hAnsi="Times New Roman"/>
          <w:spacing w:val="-3"/>
          <w:sz w:val="30"/>
        </w:rPr>
        <w:t xml:space="preserve"> </w:t>
      </w:r>
      <w:r>
        <w:rPr>
          <w:rFonts w:ascii="Times New Roman" w:hAnsi="Times New Roman"/>
          <w:sz w:val="30"/>
        </w:rPr>
        <w:t>register</w:t>
      </w:r>
      <w:r>
        <w:rPr>
          <w:rFonts w:ascii="Times New Roman" w:hAnsi="Times New Roman"/>
          <w:spacing w:val="-3"/>
          <w:sz w:val="30"/>
        </w:rPr>
        <w:t xml:space="preserve"> </w:t>
      </w:r>
      <w:r>
        <w:rPr>
          <w:rFonts w:ascii="Times New Roman" w:hAnsi="Times New Roman"/>
          <w:sz w:val="30"/>
        </w:rPr>
        <w:t>a</w:t>
      </w:r>
      <w:r>
        <w:rPr>
          <w:rFonts w:ascii="Times New Roman" w:hAnsi="Times New Roman"/>
          <w:spacing w:val="-4"/>
          <w:sz w:val="30"/>
        </w:rPr>
        <w:t xml:space="preserve"> </w:t>
      </w:r>
      <w:r>
        <w:rPr>
          <w:rFonts w:ascii="Times New Roman" w:hAnsi="Times New Roman"/>
          <w:sz w:val="30"/>
        </w:rPr>
        <w:t>new</w:t>
      </w:r>
      <w:r>
        <w:rPr>
          <w:rFonts w:ascii="Times New Roman" w:hAnsi="Times New Roman"/>
          <w:spacing w:val="-4"/>
          <w:sz w:val="30"/>
        </w:rPr>
        <w:t xml:space="preserve"> </w:t>
      </w:r>
      <w:r>
        <w:rPr>
          <w:rFonts w:ascii="Times New Roman" w:hAnsi="Times New Roman"/>
          <w:sz w:val="30"/>
        </w:rPr>
        <w:t>phone</w:t>
      </w:r>
      <w:r>
        <w:rPr>
          <w:rFonts w:ascii="Times New Roman" w:hAnsi="Times New Roman"/>
          <w:spacing w:val="-5"/>
          <w:sz w:val="30"/>
        </w:rPr>
        <w:t xml:space="preserve"> </w:t>
      </w:r>
      <w:r>
        <w:rPr>
          <w:rFonts w:ascii="Times New Roman" w:hAnsi="Times New Roman"/>
          <w:sz w:val="30"/>
        </w:rPr>
        <w:t>by</w:t>
      </w:r>
      <w:r>
        <w:rPr>
          <w:rFonts w:ascii="Times New Roman" w:hAnsi="Times New Roman"/>
          <w:spacing w:val="1"/>
          <w:sz w:val="30"/>
        </w:rPr>
        <w:t xml:space="preserve"> </w:t>
      </w:r>
      <w:r>
        <w:rPr>
          <w:rFonts w:ascii="Times New Roman" w:hAnsi="Times New Roman"/>
          <w:sz w:val="30"/>
        </w:rPr>
        <w:t>providing</w:t>
      </w:r>
      <w:r>
        <w:rPr>
          <w:rFonts w:ascii="Times New Roman" w:hAnsi="Times New Roman"/>
          <w:spacing w:val="-5"/>
          <w:sz w:val="30"/>
        </w:rPr>
        <w:t xml:space="preserve"> </w:t>
      </w:r>
      <w:r>
        <w:rPr>
          <w:rFonts w:ascii="Times New Roman" w:hAnsi="Times New Roman"/>
          <w:sz w:val="30"/>
        </w:rPr>
        <w:t>necessary</w:t>
      </w:r>
      <w:r>
        <w:rPr>
          <w:rFonts w:ascii="Times New Roman" w:hAnsi="Times New Roman"/>
          <w:spacing w:val="-1"/>
          <w:sz w:val="30"/>
        </w:rPr>
        <w:t xml:space="preserve"> </w:t>
      </w:r>
      <w:r>
        <w:rPr>
          <w:rFonts w:ascii="Times New Roman" w:hAnsi="Times New Roman"/>
          <w:spacing w:val="-2"/>
          <w:sz w:val="30"/>
        </w:rPr>
        <w:t>details.</w:t>
      </w:r>
    </w:p>
    <w:p>
      <w:pPr>
        <w:pStyle w:val="13"/>
        <w:numPr>
          <w:ilvl w:val="0"/>
          <w:numId w:val="3"/>
        </w:numPr>
        <w:tabs>
          <w:tab w:val="left" w:pos="1295"/>
        </w:tabs>
        <w:spacing w:before="62" w:after="0" w:line="240" w:lineRule="auto"/>
        <w:ind w:left="1295" w:right="0" w:hanging="359"/>
        <w:jc w:val="left"/>
        <w:rPr>
          <w:rFonts w:ascii="Times New Roman" w:hAnsi="Times New Roman"/>
          <w:sz w:val="30"/>
        </w:rPr>
      </w:pPr>
      <w:r>
        <w:rPr>
          <w:rFonts w:ascii="Times New Roman" w:hAnsi="Times New Roman"/>
          <w:sz w:val="30"/>
        </w:rPr>
        <w:t>The</w:t>
      </w:r>
      <w:r>
        <w:rPr>
          <w:rFonts w:ascii="Times New Roman" w:hAnsi="Times New Roman"/>
          <w:spacing w:val="-6"/>
          <w:sz w:val="30"/>
        </w:rPr>
        <w:t xml:space="preserve"> </w:t>
      </w:r>
      <w:r>
        <w:rPr>
          <w:rFonts w:ascii="Times New Roman" w:hAnsi="Times New Roman"/>
          <w:sz w:val="30"/>
        </w:rPr>
        <w:t>system</w:t>
      </w:r>
      <w:r>
        <w:rPr>
          <w:rFonts w:ascii="Times New Roman" w:hAnsi="Times New Roman"/>
          <w:spacing w:val="-3"/>
          <w:sz w:val="30"/>
        </w:rPr>
        <w:t xml:space="preserve"> </w:t>
      </w:r>
      <w:r>
        <w:rPr>
          <w:rFonts w:ascii="Times New Roman" w:hAnsi="Times New Roman"/>
          <w:sz w:val="30"/>
        </w:rPr>
        <w:t>links</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3"/>
          <w:sz w:val="30"/>
        </w:rPr>
        <w:t xml:space="preserve"> </w:t>
      </w:r>
      <w:r>
        <w:rPr>
          <w:rFonts w:ascii="Times New Roman" w:hAnsi="Times New Roman"/>
          <w:sz w:val="30"/>
        </w:rPr>
        <w:t>phone</w:t>
      </w:r>
      <w:r>
        <w:rPr>
          <w:rFonts w:ascii="Times New Roman" w:hAnsi="Times New Roman"/>
          <w:spacing w:val="-4"/>
          <w:sz w:val="30"/>
        </w:rPr>
        <w:t xml:space="preserve"> </w:t>
      </w:r>
      <w:r>
        <w:rPr>
          <w:rFonts w:ascii="Times New Roman" w:hAnsi="Times New Roman"/>
          <w:sz w:val="30"/>
        </w:rPr>
        <w:t>to</w:t>
      </w:r>
      <w:r>
        <w:rPr>
          <w:rFonts w:ascii="Times New Roman" w:hAnsi="Times New Roman"/>
          <w:spacing w:val="-1"/>
          <w:sz w:val="30"/>
        </w:rPr>
        <w:t xml:space="preserve"> </w:t>
      </w:r>
      <w:r>
        <w:rPr>
          <w:rFonts w:ascii="Times New Roman" w:hAnsi="Times New Roman"/>
          <w:sz w:val="30"/>
        </w:rPr>
        <w:t>the</w:t>
      </w:r>
      <w:r>
        <w:rPr>
          <w:rFonts w:ascii="Times New Roman" w:hAnsi="Times New Roman"/>
          <w:spacing w:val="-3"/>
          <w:sz w:val="30"/>
        </w:rPr>
        <w:t xml:space="preserve"> </w:t>
      </w:r>
      <w:r>
        <w:rPr>
          <w:rFonts w:ascii="Times New Roman" w:hAnsi="Times New Roman"/>
          <w:sz w:val="30"/>
        </w:rPr>
        <w:t>instructor</w:t>
      </w:r>
      <w:r>
        <w:rPr>
          <w:rFonts w:ascii="Times New Roman" w:hAnsi="Times New Roman"/>
          <w:spacing w:val="-1"/>
          <w:sz w:val="30"/>
        </w:rPr>
        <w:t xml:space="preserve"> </w:t>
      </w:r>
      <w:r>
        <w:rPr>
          <w:rFonts w:ascii="Times New Roman" w:hAnsi="Times New Roman"/>
          <w:sz w:val="30"/>
        </w:rPr>
        <w:t>and</w:t>
      </w:r>
      <w:r>
        <w:rPr>
          <w:rFonts w:ascii="Times New Roman" w:hAnsi="Times New Roman"/>
          <w:spacing w:val="-1"/>
          <w:sz w:val="30"/>
        </w:rPr>
        <w:t xml:space="preserve"> </w:t>
      </w:r>
      <w:r>
        <w:rPr>
          <w:rFonts w:ascii="Times New Roman" w:hAnsi="Times New Roman"/>
          <w:sz w:val="30"/>
        </w:rPr>
        <w:t>stores</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3"/>
          <w:sz w:val="30"/>
        </w:rPr>
        <w:t xml:space="preserve"> </w:t>
      </w:r>
      <w:r>
        <w:rPr>
          <w:rFonts w:ascii="Times New Roman" w:hAnsi="Times New Roman"/>
          <w:sz w:val="30"/>
        </w:rPr>
        <w:t>device</w:t>
      </w:r>
      <w:r>
        <w:rPr>
          <w:rFonts w:ascii="Times New Roman" w:hAnsi="Times New Roman"/>
          <w:spacing w:val="-3"/>
          <w:sz w:val="30"/>
        </w:rPr>
        <w:t xml:space="preserve"> </w:t>
      </w:r>
      <w:r>
        <w:rPr>
          <w:rFonts w:ascii="Times New Roman" w:hAnsi="Times New Roman"/>
          <w:spacing w:val="-5"/>
          <w:sz w:val="30"/>
        </w:rPr>
        <w:t>ID.</w:t>
      </w:r>
    </w:p>
    <w:p>
      <w:pPr>
        <w:pStyle w:val="13"/>
        <w:numPr>
          <w:ilvl w:val="0"/>
          <w:numId w:val="3"/>
        </w:numPr>
        <w:tabs>
          <w:tab w:val="left" w:pos="1295"/>
        </w:tabs>
        <w:spacing w:before="62" w:after="0" w:line="240" w:lineRule="auto"/>
        <w:ind w:left="1295" w:right="0" w:hanging="359"/>
        <w:jc w:val="left"/>
        <w:rPr>
          <w:rFonts w:ascii="Times New Roman" w:hAnsi="Times New Roman"/>
          <w:sz w:val="30"/>
        </w:rPr>
      </w:pPr>
      <w:r>
        <w:rPr>
          <w:rFonts w:ascii="Times New Roman" w:hAnsi="Times New Roman"/>
          <w:sz w:val="30"/>
        </w:rPr>
        <w:t>The</w:t>
      </w:r>
      <w:r>
        <w:rPr>
          <w:rFonts w:ascii="Times New Roman" w:hAnsi="Times New Roman"/>
          <w:spacing w:val="-6"/>
          <w:sz w:val="30"/>
        </w:rPr>
        <w:t xml:space="preserve"> </w:t>
      </w:r>
      <w:r>
        <w:rPr>
          <w:rFonts w:ascii="Times New Roman" w:hAnsi="Times New Roman"/>
          <w:sz w:val="30"/>
        </w:rPr>
        <w:t>instructor</w:t>
      </w:r>
      <w:r>
        <w:rPr>
          <w:rFonts w:ascii="Times New Roman" w:hAnsi="Times New Roman"/>
          <w:spacing w:val="-5"/>
          <w:sz w:val="30"/>
        </w:rPr>
        <w:t xml:space="preserve"> </w:t>
      </w:r>
      <w:r>
        <w:rPr>
          <w:rFonts w:ascii="Times New Roman" w:hAnsi="Times New Roman"/>
          <w:sz w:val="30"/>
        </w:rPr>
        <w:t>uses</w:t>
      </w:r>
      <w:r>
        <w:rPr>
          <w:rFonts w:ascii="Times New Roman" w:hAnsi="Times New Roman"/>
          <w:spacing w:val="-3"/>
          <w:sz w:val="30"/>
        </w:rPr>
        <w:t xml:space="preserve"> </w:t>
      </w:r>
      <w:r>
        <w:rPr>
          <w:rFonts w:ascii="Times New Roman" w:hAnsi="Times New Roman"/>
          <w:sz w:val="30"/>
        </w:rPr>
        <w:t>the</w:t>
      </w:r>
      <w:r>
        <w:rPr>
          <w:rFonts w:ascii="Times New Roman" w:hAnsi="Times New Roman"/>
          <w:spacing w:val="-3"/>
          <w:sz w:val="30"/>
        </w:rPr>
        <w:t xml:space="preserve"> </w:t>
      </w:r>
      <w:r>
        <w:rPr>
          <w:rFonts w:ascii="Times New Roman" w:hAnsi="Times New Roman"/>
          <w:sz w:val="30"/>
        </w:rPr>
        <w:t>phone</w:t>
      </w:r>
      <w:r>
        <w:rPr>
          <w:rFonts w:ascii="Times New Roman" w:hAnsi="Times New Roman"/>
          <w:spacing w:val="-4"/>
          <w:sz w:val="30"/>
        </w:rPr>
        <w:t xml:space="preserve"> </w:t>
      </w:r>
      <w:r>
        <w:rPr>
          <w:rFonts w:ascii="Times New Roman" w:hAnsi="Times New Roman"/>
          <w:sz w:val="30"/>
        </w:rPr>
        <w:t>to</w:t>
      </w:r>
      <w:r>
        <w:rPr>
          <w:rFonts w:ascii="Times New Roman" w:hAnsi="Times New Roman"/>
          <w:spacing w:val="-2"/>
          <w:sz w:val="30"/>
        </w:rPr>
        <w:t xml:space="preserve"> </w:t>
      </w:r>
      <w:r>
        <w:rPr>
          <w:rFonts w:ascii="Times New Roman" w:hAnsi="Times New Roman"/>
          <w:sz w:val="30"/>
        </w:rPr>
        <w:t>track</w:t>
      </w:r>
      <w:r>
        <w:rPr>
          <w:rFonts w:ascii="Times New Roman" w:hAnsi="Times New Roman"/>
          <w:spacing w:val="-2"/>
          <w:sz w:val="30"/>
        </w:rPr>
        <w:t xml:space="preserve"> </w:t>
      </w:r>
      <w:r>
        <w:rPr>
          <w:rFonts w:ascii="Times New Roman" w:hAnsi="Times New Roman"/>
          <w:sz w:val="30"/>
        </w:rPr>
        <w:t>student</w:t>
      </w:r>
      <w:r>
        <w:rPr>
          <w:rFonts w:ascii="Times New Roman" w:hAnsi="Times New Roman"/>
          <w:spacing w:val="-1"/>
          <w:sz w:val="30"/>
        </w:rPr>
        <w:t xml:space="preserve"> </w:t>
      </w:r>
      <w:r>
        <w:rPr>
          <w:rFonts w:ascii="Times New Roman" w:hAnsi="Times New Roman"/>
          <w:spacing w:val="-2"/>
          <w:sz w:val="30"/>
        </w:rPr>
        <w:t>attendance.</w:t>
      </w:r>
    </w:p>
    <w:p>
      <w:pPr>
        <w:pStyle w:val="13"/>
        <w:numPr>
          <w:ilvl w:val="0"/>
          <w:numId w:val="3"/>
        </w:numPr>
        <w:tabs>
          <w:tab w:val="left" w:pos="1295"/>
        </w:tabs>
        <w:spacing w:before="64" w:after="0" w:line="240" w:lineRule="auto"/>
        <w:ind w:left="1295" w:right="0" w:hanging="359"/>
        <w:jc w:val="left"/>
        <w:rPr>
          <w:rFonts w:ascii="Times New Roman" w:hAnsi="Times New Roman"/>
          <w:sz w:val="30"/>
        </w:rPr>
      </w:pPr>
      <w:r>
        <w:rPr>
          <w:rFonts w:ascii="Times New Roman" w:hAnsi="Times New Roman"/>
          <w:sz w:val="30"/>
        </w:rPr>
        <w:t>If</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instructor</w:t>
      </w:r>
      <w:r>
        <w:rPr>
          <w:rFonts w:ascii="Times New Roman" w:hAnsi="Times New Roman"/>
          <w:spacing w:val="-2"/>
          <w:sz w:val="30"/>
        </w:rPr>
        <w:t xml:space="preserve"> </w:t>
      </w:r>
      <w:r>
        <w:rPr>
          <w:rFonts w:ascii="Times New Roman" w:hAnsi="Times New Roman"/>
          <w:sz w:val="30"/>
        </w:rPr>
        <w:t>loses</w:t>
      </w:r>
      <w:r>
        <w:rPr>
          <w:rFonts w:ascii="Times New Roman" w:hAnsi="Times New Roman"/>
          <w:spacing w:val="-3"/>
          <w:sz w:val="30"/>
        </w:rPr>
        <w:t xml:space="preserve"> </w:t>
      </w: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phone,</w:t>
      </w:r>
      <w:r>
        <w:rPr>
          <w:rFonts w:ascii="Times New Roman" w:hAnsi="Times New Roman"/>
          <w:spacing w:val="-4"/>
          <w:sz w:val="30"/>
        </w:rPr>
        <w:t xml:space="preserve"> </w:t>
      </w:r>
      <w:r>
        <w:rPr>
          <w:rFonts w:ascii="Times New Roman" w:hAnsi="Times New Roman"/>
          <w:sz w:val="30"/>
        </w:rPr>
        <w:t>they</w:t>
      </w:r>
      <w:r>
        <w:rPr>
          <w:rFonts w:ascii="Times New Roman" w:hAnsi="Times New Roman"/>
          <w:spacing w:val="-3"/>
          <w:sz w:val="30"/>
        </w:rPr>
        <w:t xml:space="preserve"> </w:t>
      </w:r>
      <w:r>
        <w:rPr>
          <w:rFonts w:ascii="Times New Roman" w:hAnsi="Times New Roman"/>
          <w:sz w:val="30"/>
        </w:rPr>
        <w:t>request</w:t>
      </w:r>
      <w:r>
        <w:rPr>
          <w:rFonts w:ascii="Times New Roman" w:hAnsi="Times New Roman"/>
          <w:spacing w:val="-1"/>
          <w:sz w:val="30"/>
        </w:rPr>
        <w:t xml:space="preserve"> </w:t>
      </w: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system</w:t>
      </w:r>
      <w:r>
        <w:rPr>
          <w:rFonts w:ascii="Times New Roman" w:hAnsi="Times New Roman"/>
          <w:spacing w:val="-4"/>
          <w:sz w:val="30"/>
        </w:rPr>
        <w:t xml:space="preserve"> </w:t>
      </w:r>
      <w:r>
        <w:rPr>
          <w:rFonts w:ascii="Times New Roman" w:hAnsi="Times New Roman"/>
          <w:sz w:val="30"/>
        </w:rPr>
        <w:t>to</w:t>
      </w:r>
      <w:r>
        <w:rPr>
          <w:rFonts w:ascii="Times New Roman" w:hAnsi="Times New Roman"/>
          <w:spacing w:val="-1"/>
          <w:sz w:val="30"/>
        </w:rPr>
        <w:t xml:space="preserve"> </w:t>
      </w:r>
      <w:r>
        <w:rPr>
          <w:rFonts w:ascii="Times New Roman" w:hAnsi="Times New Roman"/>
          <w:sz w:val="30"/>
        </w:rPr>
        <w:t>locate</w:t>
      </w:r>
      <w:r>
        <w:rPr>
          <w:rFonts w:ascii="Times New Roman" w:hAnsi="Times New Roman"/>
          <w:spacing w:val="-4"/>
          <w:sz w:val="30"/>
        </w:rPr>
        <w:t xml:space="preserve"> </w:t>
      </w:r>
      <w:r>
        <w:rPr>
          <w:rFonts w:ascii="Times New Roman" w:hAnsi="Times New Roman"/>
          <w:spacing w:val="-5"/>
          <w:sz w:val="30"/>
        </w:rPr>
        <w:t>it.</w:t>
      </w:r>
    </w:p>
    <w:p>
      <w:pPr>
        <w:pStyle w:val="13"/>
        <w:numPr>
          <w:ilvl w:val="0"/>
          <w:numId w:val="3"/>
        </w:numPr>
        <w:tabs>
          <w:tab w:val="left" w:pos="1296"/>
        </w:tabs>
        <w:spacing w:before="62" w:after="0" w:line="271" w:lineRule="auto"/>
        <w:ind w:left="1296" w:right="1439" w:hanging="360"/>
        <w:jc w:val="left"/>
        <w:rPr>
          <w:rFonts w:ascii="Times New Roman" w:hAnsi="Times New Roman"/>
          <w:sz w:val="30"/>
        </w:rPr>
      </w:pPr>
      <w:r>
        <w:rPr>
          <w:rFonts w:ascii="Times New Roman" w:hAnsi="Times New Roman"/>
          <w:sz w:val="30"/>
        </w:rPr>
        <w:t>The</w:t>
      </w:r>
      <w:r>
        <w:rPr>
          <w:rFonts w:ascii="Times New Roman" w:hAnsi="Times New Roman"/>
          <w:spacing w:val="-6"/>
          <w:sz w:val="30"/>
        </w:rPr>
        <w:t xml:space="preserve"> </w:t>
      </w:r>
      <w:r>
        <w:rPr>
          <w:rFonts w:ascii="Times New Roman" w:hAnsi="Times New Roman"/>
          <w:sz w:val="30"/>
        </w:rPr>
        <w:t>system</w:t>
      </w:r>
      <w:r>
        <w:rPr>
          <w:rFonts w:ascii="Times New Roman" w:hAnsi="Times New Roman"/>
          <w:spacing w:val="-6"/>
          <w:sz w:val="30"/>
        </w:rPr>
        <w:t xml:space="preserve"> </w:t>
      </w:r>
      <w:r>
        <w:rPr>
          <w:rFonts w:ascii="Times New Roman" w:hAnsi="Times New Roman"/>
          <w:sz w:val="30"/>
        </w:rPr>
        <w:t>provides</w:t>
      </w:r>
      <w:r>
        <w:rPr>
          <w:rFonts w:ascii="Times New Roman" w:hAnsi="Times New Roman"/>
          <w:spacing w:val="-5"/>
          <w:sz w:val="30"/>
        </w:rPr>
        <w:t xml:space="preserve"> </w:t>
      </w:r>
      <w:r>
        <w:rPr>
          <w:rFonts w:ascii="Times New Roman" w:hAnsi="Times New Roman"/>
          <w:sz w:val="30"/>
        </w:rPr>
        <w:t>the</w:t>
      </w:r>
      <w:r>
        <w:rPr>
          <w:rFonts w:ascii="Times New Roman" w:hAnsi="Times New Roman"/>
          <w:spacing w:val="-6"/>
          <w:sz w:val="30"/>
        </w:rPr>
        <w:t xml:space="preserve"> </w:t>
      </w:r>
      <w:r>
        <w:rPr>
          <w:rFonts w:ascii="Times New Roman" w:hAnsi="Times New Roman"/>
          <w:sz w:val="30"/>
        </w:rPr>
        <w:t>last</w:t>
      </w:r>
      <w:r>
        <w:rPr>
          <w:rFonts w:ascii="Times New Roman" w:hAnsi="Times New Roman"/>
          <w:spacing w:val="-3"/>
          <w:sz w:val="30"/>
        </w:rPr>
        <w:t xml:space="preserve"> </w:t>
      </w:r>
      <w:r>
        <w:rPr>
          <w:rFonts w:ascii="Times New Roman" w:hAnsi="Times New Roman"/>
          <w:sz w:val="30"/>
        </w:rPr>
        <w:t>known</w:t>
      </w:r>
      <w:r>
        <w:rPr>
          <w:rFonts w:ascii="Times New Roman" w:hAnsi="Times New Roman"/>
          <w:spacing w:val="-4"/>
          <w:sz w:val="30"/>
        </w:rPr>
        <w:t xml:space="preserve"> </w:t>
      </w:r>
      <w:r>
        <w:rPr>
          <w:rFonts w:ascii="Times New Roman" w:hAnsi="Times New Roman"/>
          <w:sz w:val="30"/>
        </w:rPr>
        <w:t>location</w:t>
      </w:r>
      <w:r>
        <w:rPr>
          <w:rFonts w:ascii="Times New Roman" w:hAnsi="Times New Roman"/>
          <w:spacing w:val="-4"/>
          <w:sz w:val="30"/>
        </w:rPr>
        <w:t xml:space="preserve"> </w:t>
      </w:r>
      <w:r>
        <w:rPr>
          <w:rFonts w:ascii="Times New Roman" w:hAnsi="Times New Roman"/>
          <w:sz w:val="30"/>
        </w:rPr>
        <w:t>or</w:t>
      </w:r>
      <w:r>
        <w:rPr>
          <w:rFonts w:ascii="Times New Roman" w:hAnsi="Times New Roman"/>
          <w:spacing w:val="-4"/>
          <w:sz w:val="30"/>
        </w:rPr>
        <w:t xml:space="preserve"> </w:t>
      </w:r>
      <w:r>
        <w:rPr>
          <w:rFonts w:ascii="Times New Roman" w:hAnsi="Times New Roman"/>
          <w:sz w:val="30"/>
        </w:rPr>
        <w:t>other</w:t>
      </w:r>
      <w:r>
        <w:rPr>
          <w:rFonts w:ascii="Times New Roman" w:hAnsi="Times New Roman"/>
          <w:spacing w:val="-4"/>
          <w:sz w:val="30"/>
        </w:rPr>
        <w:t xml:space="preserve"> </w:t>
      </w:r>
      <w:r>
        <w:rPr>
          <w:rFonts w:ascii="Times New Roman" w:hAnsi="Times New Roman"/>
          <w:sz w:val="30"/>
        </w:rPr>
        <w:t xml:space="preserve">recovery </w:t>
      </w:r>
      <w:r>
        <w:rPr>
          <w:rFonts w:ascii="Times New Roman" w:hAnsi="Times New Roman"/>
          <w:spacing w:val="-2"/>
          <w:sz w:val="30"/>
        </w:rPr>
        <w:t>options.</w:t>
      </w:r>
    </w:p>
    <w:p>
      <w:pPr>
        <w:pStyle w:val="10"/>
        <w:rPr>
          <w:rFonts w:ascii="Times New Roman"/>
          <w:sz w:val="16"/>
        </w:rPr>
      </w:pPr>
      <w:r>
        <w:rPr>
          <w:rFonts w:ascii="Times New Roman"/>
          <w:sz w:val="16"/>
        </w:rPr>
        <w:drawing>
          <wp:anchor distT="0" distB="0" distL="0" distR="0" simplePos="0" relativeHeight="251660288" behindDoc="1" locked="0" layoutInCell="1" allowOverlap="1">
            <wp:simplePos x="0" y="0"/>
            <wp:positionH relativeFrom="page">
              <wp:posOffset>1166495</wp:posOffset>
            </wp:positionH>
            <wp:positionV relativeFrom="paragraph">
              <wp:posOffset>132080</wp:posOffset>
            </wp:positionV>
            <wp:extent cx="5084445" cy="377063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084152" cy="3770947"/>
                    </a:xfrm>
                    <a:prstGeom prst="rect">
                      <a:avLst/>
                    </a:prstGeom>
                  </pic:spPr>
                </pic:pic>
              </a:graphicData>
            </a:graphic>
          </wp:anchor>
        </w:drawing>
      </w:r>
    </w:p>
    <w:p>
      <w:pPr>
        <w:pStyle w:val="10"/>
        <w:rPr>
          <w:rFonts w:ascii="Times New Roman"/>
          <w:sz w:val="30"/>
        </w:rPr>
      </w:pPr>
    </w:p>
    <w:p>
      <w:pPr>
        <w:pStyle w:val="10"/>
        <w:rPr>
          <w:rFonts w:ascii="Times New Roman"/>
          <w:sz w:val="30"/>
        </w:rPr>
      </w:pPr>
    </w:p>
    <w:p>
      <w:pPr>
        <w:pStyle w:val="10"/>
        <w:spacing w:before="131"/>
        <w:rPr>
          <w:rFonts w:ascii="Times New Roman"/>
          <w:sz w:val="30"/>
        </w:rPr>
      </w:pPr>
    </w:p>
    <w:p>
      <w:pPr>
        <w:pStyle w:val="2"/>
      </w:pPr>
      <w:r>
        <w:t>Use</w:t>
      </w:r>
      <w:r>
        <w:rPr>
          <w:spacing w:val="-7"/>
        </w:rPr>
        <w:t xml:space="preserve"> </w:t>
      </w:r>
      <w:r>
        <w:t>Case</w:t>
      </w:r>
      <w:r>
        <w:rPr>
          <w:spacing w:val="-5"/>
        </w:rPr>
        <w:t xml:space="preserve"> </w:t>
      </w:r>
      <w:r>
        <w:t>#2:</w:t>
      </w:r>
      <w:r>
        <w:rPr>
          <w:spacing w:val="-5"/>
        </w:rPr>
        <w:t xml:space="preserve"> </w:t>
      </w:r>
      <w:r>
        <w:t>Course</w:t>
      </w:r>
      <w:r>
        <w:rPr>
          <w:spacing w:val="-3"/>
        </w:rPr>
        <w:t xml:space="preserve"> </w:t>
      </w:r>
      <w:r>
        <w:t>Enrollment</w:t>
      </w:r>
      <w:r>
        <w:rPr>
          <w:spacing w:val="-4"/>
        </w:rPr>
        <w:t xml:space="preserve"> </w:t>
      </w:r>
      <w:r>
        <w:t>and</w:t>
      </w:r>
      <w:r>
        <w:rPr>
          <w:spacing w:val="-1"/>
        </w:rPr>
        <w:t xml:space="preserve"> </w:t>
      </w:r>
      <w:r>
        <w:rPr>
          <w:spacing w:val="-2"/>
        </w:rPr>
        <w:t>Management</w:t>
      </w:r>
    </w:p>
    <w:p>
      <w:pPr>
        <w:pStyle w:val="10"/>
        <w:spacing w:before="202"/>
        <w:rPr>
          <w:rFonts w:ascii="Times New Roman"/>
          <w:b/>
          <w:sz w:val="34"/>
        </w:rPr>
      </w:pPr>
    </w:p>
    <w:p>
      <w:pPr>
        <w:pStyle w:val="4"/>
        <w:spacing w:before="0"/>
      </w:pPr>
      <w:r>
        <w:t>Scenario:</w:t>
      </w:r>
      <w:r>
        <w:rPr>
          <w:spacing w:val="-7"/>
        </w:rPr>
        <w:t xml:space="preserve"> </w:t>
      </w:r>
      <w:r>
        <w:t>Managing</w:t>
      </w:r>
      <w:r>
        <w:rPr>
          <w:spacing w:val="-4"/>
        </w:rPr>
        <w:t xml:space="preserve"> </w:t>
      </w:r>
      <w:r>
        <w:t>Courses</w:t>
      </w:r>
      <w:r>
        <w:rPr>
          <w:spacing w:val="-6"/>
        </w:rPr>
        <w:t xml:space="preserve"> </w:t>
      </w:r>
      <w:r>
        <w:t>and</w:t>
      </w:r>
      <w:r>
        <w:rPr>
          <w:spacing w:val="-4"/>
        </w:rPr>
        <w:t xml:space="preserve"> </w:t>
      </w:r>
      <w:r>
        <w:t>Student</w:t>
      </w:r>
      <w:r>
        <w:rPr>
          <w:spacing w:val="-4"/>
        </w:rPr>
        <w:t xml:space="preserve"> </w:t>
      </w:r>
      <w:r>
        <w:rPr>
          <w:spacing w:val="-2"/>
        </w:rPr>
        <w:t>Enrollment</w:t>
      </w:r>
    </w:p>
    <w:p>
      <w:pPr>
        <w:pStyle w:val="10"/>
        <w:spacing w:before="33"/>
        <w:rPr>
          <w:rFonts w:ascii="Times New Roman"/>
          <w:b/>
          <w:i/>
          <w:sz w:val="30"/>
        </w:rPr>
      </w:pPr>
    </w:p>
    <w:p>
      <w:pPr>
        <w:pStyle w:val="13"/>
        <w:numPr>
          <w:ilvl w:val="0"/>
          <w:numId w:val="3"/>
        </w:numPr>
        <w:tabs>
          <w:tab w:val="left" w:pos="1296"/>
        </w:tabs>
        <w:spacing w:before="0" w:after="0" w:line="271" w:lineRule="auto"/>
        <w:ind w:left="1296" w:right="926" w:hanging="360"/>
        <w:jc w:val="left"/>
        <w:rPr>
          <w:rFonts w:ascii="Times New Roman" w:hAnsi="Times New Roman"/>
          <w:sz w:val="30"/>
        </w:rPr>
      </w:pP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administrator</w:t>
      </w:r>
      <w:r>
        <w:rPr>
          <w:rFonts w:ascii="Times New Roman" w:hAnsi="Times New Roman"/>
          <w:spacing w:val="-3"/>
          <w:sz w:val="30"/>
        </w:rPr>
        <w:t xml:space="preserve"> </w:t>
      </w:r>
      <w:r>
        <w:rPr>
          <w:rFonts w:ascii="Times New Roman" w:hAnsi="Times New Roman"/>
          <w:sz w:val="30"/>
        </w:rPr>
        <w:t>logs</w:t>
      </w:r>
      <w:r>
        <w:rPr>
          <w:rFonts w:ascii="Times New Roman" w:hAnsi="Times New Roman"/>
          <w:spacing w:val="-4"/>
          <w:sz w:val="30"/>
        </w:rPr>
        <w:t xml:space="preserve"> </w:t>
      </w:r>
      <w:r>
        <w:rPr>
          <w:rFonts w:ascii="Times New Roman" w:hAnsi="Times New Roman"/>
          <w:sz w:val="30"/>
        </w:rPr>
        <w:t>into</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system</w:t>
      </w:r>
      <w:r>
        <w:rPr>
          <w:rFonts w:ascii="Times New Roman" w:hAnsi="Times New Roman"/>
          <w:spacing w:val="-5"/>
          <w:sz w:val="30"/>
        </w:rPr>
        <w:t xml:space="preserve"> </w:t>
      </w:r>
      <w:r>
        <w:rPr>
          <w:rFonts w:ascii="Times New Roman" w:hAnsi="Times New Roman"/>
          <w:sz w:val="30"/>
        </w:rPr>
        <w:t>and</w:t>
      </w:r>
      <w:r>
        <w:rPr>
          <w:rFonts w:ascii="Times New Roman" w:hAnsi="Times New Roman"/>
          <w:spacing w:val="-3"/>
          <w:sz w:val="30"/>
        </w:rPr>
        <w:t xml:space="preserve"> </w:t>
      </w:r>
      <w:r>
        <w:rPr>
          <w:rFonts w:ascii="Times New Roman" w:hAnsi="Times New Roman"/>
          <w:sz w:val="30"/>
        </w:rPr>
        <w:t>navigates</w:t>
      </w:r>
      <w:r>
        <w:rPr>
          <w:rFonts w:ascii="Times New Roman" w:hAnsi="Times New Roman"/>
          <w:spacing w:val="-4"/>
          <w:sz w:val="30"/>
        </w:rPr>
        <w:t xml:space="preserve"> </w:t>
      </w:r>
      <w:r>
        <w:rPr>
          <w:rFonts w:ascii="Times New Roman" w:hAnsi="Times New Roman"/>
          <w:sz w:val="30"/>
        </w:rPr>
        <w:t>to</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Course Management section.</w:t>
      </w:r>
    </w:p>
    <w:p>
      <w:pPr>
        <w:pStyle w:val="13"/>
        <w:spacing w:after="0" w:line="271" w:lineRule="auto"/>
        <w:jc w:val="left"/>
        <w:rPr>
          <w:rFonts w:ascii="Times New Roman" w:hAnsi="Times New Roman"/>
          <w:sz w:val="30"/>
        </w:rPr>
        <w:sectPr>
          <w:pgSz w:w="11930" w:h="16850"/>
          <w:pgMar w:top="2640" w:right="850" w:bottom="280" w:left="850" w:header="555" w:footer="0" w:gutter="0"/>
          <w:cols w:space="720" w:num="1"/>
        </w:sectPr>
      </w:pPr>
    </w:p>
    <w:p>
      <w:pPr>
        <w:pStyle w:val="10"/>
        <w:rPr>
          <w:rFonts w:ascii="Times New Roman"/>
          <w:sz w:val="30"/>
        </w:rPr>
      </w:pPr>
    </w:p>
    <w:p>
      <w:pPr>
        <w:pStyle w:val="10"/>
        <w:spacing w:before="37"/>
        <w:rPr>
          <w:rFonts w:ascii="Times New Roman"/>
          <w:sz w:val="30"/>
        </w:rPr>
      </w:pPr>
    </w:p>
    <w:p>
      <w:pPr>
        <w:pStyle w:val="13"/>
        <w:numPr>
          <w:ilvl w:val="0"/>
          <w:numId w:val="3"/>
        </w:numPr>
        <w:tabs>
          <w:tab w:val="left" w:pos="1295"/>
        </w:tabs>
        <w:spacing w:before="0" w:after="0" w:line="240" w:lineRule="auto"/>
        <w:ind w:left="1295" w:right="0" w:hanging="359"/>
        <w:jc w:val="left"/>
        <w:rPr>
          <w:rFonts w:ascii="Times New Roman" w:hAnsi="Times New Roman"/>
          <w:i/>
          <w:sz w:val="24"/>
        </w:rPr>
      </w:pPr>
      <w:r>
        <w:rPr>
          <w:rFonts w:ascii="Times New Roman" w:hAnsi="Times New Roman"/>
          <w:sz w:val="30"/>
        </w:rPr>
        <w:t>They</w:t>
      </w:r>
      <w:r>
        <w:rPr>
          <w:rFonts w:ascii="Times New Roman" w:hAnsi="Times New Roman"/>
          <w:spacing w:val="-5"/>
          <w:sz w:val="30"/>
        </w:rPr>
        <w:t xml:space="preserve"> </w:t>
      </w:r>
      <w:r>
        <w:rPr>
          <w:rFonts w:ascii="Times New Roman" w:hAnsi="Times New Roman"/>
          <w:sz w:val="30"/>
        </w:rPr>
        <w:t>create,</w:t>
      </w:r>
      <w:r>
        <w:rPr>
          <w:rFonts w:ascii="Times New Roman" w:hAnsi="Times New Roman"/>
          <w:spacing w:val="-4"/>
          <w:sz w:val="30"/>
        </w:rPr>
        <w:t xml:space="preserve"> </w:t>
      </w:r>
      <w:r>
        <w:rPr>
          <w:rFonts w:ascii="Times New Roman" w:hAnsi="Times New Roman"/>
          <w:sz w:val="30"/>
        </w:rPr>
        <w:t>update,</w:t>
      </w:r>
      <w:r>
        <w:rPr>
          <w:rFonts w:ascii="Times New Roman" w:hAnsi="Times New Roman"/>
          <w:spacing w:val="-4"/>
          <w:sz w:val="30"/>
        </w:rPr>
        <w:t xml:space="preserve"> </w:t>
      </w:r>
      <w:r>
        <w:rPr>
          <w:rFonts w:ascii="Times New Roman" w:hAnsi="Times New Roman"/>
          <w:sz w:val="30"/>
        </w:rPr>
        <w:t>or</w:t>
      </w:r>
      <w:r>
        <w:rPr>
          <w:rFonts w:ascii="Times New Roman" w:hAnsi="Times New Roman"/>
          <w:spacing w:val="-1"/>
          <w:sz w:val="30"/>
        </w:rPr>
        <w:t xml:space="preserve"> </w:t>
      </w:r>
      <w:r>
        <w:rPr>
          <w:rFonts w:ascii="Times New Roman" w:hAnsi="Times New Roman"/>
          <w:sz w:val="30"/>
        </w:rPr>
        <w:t>delete</w:t>
      </w:r>
      <w:r>
        <w:rPr>
          <w:rFonts w:ascii="Times New Roman" w:hAnsi="Times New Roman"/>
          <w:spacing w:val="-4"/>
          <w:sz w:val="30"/>
        </w:rPr>
        <w:t xml:space="preserve"> </w:t>
      </w:r>
      <w:r>
        <w:rPr>
          <w:rFonts w:ascii="Times New Roman" w:hAnsi="Times New Roman"/>
          <w:sz w:val="30"/>
        </w:rPr>
        <w:t>a</w:t>
      </w:r>
      <w:r>
        <w:rPr>
          <w:rFonts w:ascii="Times New Roman" w:hAnsi="Times New Roman"/>
          <w:spacing w:val="-2"/>
          <w:sz w:val="30"/>
        </w:rPr>
        <w:t xml:space="preserve"> </w:t>
      </w:r>
      <w:r>
        <w:rPr>
          <w:rFonts w:ascii="Times New Roman" w:hAnsi="Times New Roman"/>
          <w:sz w:val="30"/>
        </w:rPr>
        <w:t>course</w:t>
      </w:r>
      <w:r>
        <w:rPr>
          <w:rFonts w:ascii="Times New Roman" w:hAnsi="Times New Roman"/>
          <w:spacing w:val="-4"/>
          <w:sz w:val="30"/>
        </w:rPr>
        <w:t xml:space="preserve"> </w:t>
      </w:r>
      <w:r>
        <w:rPr>
          <w:rFonts w:ascii="Times New Roman" w:hAnsi="Times New Roman"/>
          <w:sz w:val="30"/>
        </w:rPr>
        <w:t>as</w:t>
      </w:r>
      <w:r>
        <w:rPr>
          <w:rFonts w:ascii="Times New Roman" w:hAnsi="Times New Roman"/>
          <w:spacing w:val="-4"/>
          <w:sz w:val="30"/>
        </w:rPr>
        <w:t xml:space="preserve"> </w:t>
      </w:r>
      <w:r>
        <w:rPr>
          <w:rFonts w:ascii="Times New Roman" w:hAnsi="Times New Roman"/>
          <w:sz w:val="30"/>
        </w:rPr>
        <w:t>needed.</w:t>
      </w:r>
      <w:r>
        <w:rPr>
          <w:rFonts w:ascii="Times New Roman" w:hAnsi="Times New Roman"/>
          <w:spacing w:val="-12"/>
          <w:sz w:val="30"/>
        </w:rPr>
        <w:t xml:space="preserve"> </w:t>
      </w:r>
      <w:r>
        <w:rPr>
          <w:rFonts w:ascii="Times New Roman" w:hAnsi="Times New Roman"/>
          <w:i/>
          <w:spacing w:val="-2"/>
          <w:sz w:val="24"/>
        </w:rPr>
        <w:t>(R09.5)</w:t>
      </w:r>
    </w:p>
    <w:p>
      <w:pPr>
        <w:pStyle w:val="13"/>
        <w:numPr>
          <w:ilvl w:val="0"/>
          <w:numId w:val="3"/>
        </w:numPr>
        <w:tabs>
          <w:tab w:val="left" w:pos="1296"/>
        </w:tabs>
        <w:spacing w:before="62" w:after="0" w:line="271" w:lineRule="auto"/>
        <w:ind w:left="1296" w:right="1304" w:hanging="360"/>
        <w:jc w:val="left"/>
        <w:rPr>
          <w:rFonts w:ascii="Times New Roman" w:hAnsi="Times New Roman"/>
          <w:i/>
          <w:sz w:val="24"/>
        </w:rPr>
      </w:pPr>
      <w:r>
        <w:rPr>
          <w:rFonts w:ascii="Times New Roman" w:hAnsi="Times New Roman"/>
          <w:sz w:val="30"/>
        </w:rPr>
        <w:t>The</w:t>
      </w:r>
      <w:r>
        <w:rPr>
          <w:rFonts w:ascii="Times New Roman" w:hAnsi="Times New Roman"/>
          <w:spacing w:val="-6"/>
          <w:sz w:val="30"/>
        </w:rPr>
        <w:t xml:space="preserve"> </w:t>
      </w:r>
      <w:r>
        <w:rPr>
          <w:rFonts w:ascii="Times New Roman" w:hAnsi="Times New Roman"/>
          <w:sz w:val="30"/>
        </w:rPr>
        <w:t>administrator</w:t>
      </w:r>
      <w:r>
        <w:rPr>
          <w:rFonts w:ascii="Times New Roman" w:hAnsi="Times New Roman"/>
          <w:spacing w:val="-4"/>
          <w:sz w:val="30"/>
        </w:rPr>
        <w:t xml:space="preserve"> </w:t>
      </w:r>
      <w:r>
        <w:rPr>
          <w:rFonts w:ascii="Times New Roman" w:hAnsi="Times New Roman"/>
          <w:sz w:val="30"/>
        </w:rPr>
        <w:t>assigns</w:t>
      </w:r>
      <w:r>
        <w:rPr>
          <w:rFonts w:ascii="Times New Roman" w:hAnsi="Times New Roman"/>
          <w:spacing w:val="-3"/>
          <w:sz w:val="30"/>
        </w:rPr>
        <w:t xml:space="preserve"> </w:t>
      </w:r>
      <w:r>
        <w:rPr>
          <w:rFonts w:ascii="Times New Roman" w:hAnsi="Times New Roman"/>
          <w:sz w:val="30"/>
        </w:rPr>
        <w:t>a</w:t>
      </w:r>
      <w:r>
        <w:rPr>
          <w:rFonts w:ascii="Times New Roman" w:hAnsi="Times New Roman"/>
          <w:spacing w:val="-6"/>
          <w:sz w:val="30"/>
        </w:rPr>
        <w:t xml:space="preserve"> </w:t>
      </w:r>
      <w:r>
        <w:rPr>
          <w:rFonts w:ascii="Times New Roman" w:hAnsi="Times New Roman"/>
          <w:sz w:val="30"/>
        </w:rPr>
        <w:t>schedule</w:t>
      </w:r>
      <w:r>
        <w:rPr>
          <w:rFonts w:ascii="Times New Roman" w:hAnsi="Times New Roman"/>
          <w:spacing w:val="-6"/>
          <w:sz w:val="30"/>
        </w:rPr>
        <w:t xml:space="preserve"> </w:t>
      </w:r>
      <w:r>
        <w:rPr>
          <w:rFonts w:ascii="Times New Roman" w:hAnsi="Times New Roman"/>
          <w:sz w:val="30"/>
        </w:rPr>
        <w:t>and</w:t>
      </w:r>
      <w:r>
        <w:rPr>
          <w:rFonts w:ascii="Times New Roman" w:hAnsi="Times New Roman"/>
          <w:spacing w:val="-4"/>
          <w:sz w:val="30"/>
        </w:rPr>
        <w:t xml:space="preserve"> </w:t>
      </w:r>
      <w:r>
        <w:rPr>
          <w:rFonts w:ascii="Times New Roman" w:hAnsi="Times New Roman"/>
          <w:sz w:val="30"/>
        </w:rPr>
        <w:t>enrolls</w:t>
      </w:r>
      <w:r>
        <w:rPr>
          <w:rFonts w:ascii="Times New Roman" w:hAnsi="Times New Roman"/>
          <w:spacing w:val="-3"/>
          <w:sz w:val="30"/>
        </w:rPr>
        <w:t xml:space="preserve"> </w:t>
      </w:r>
      <w:r>
        <w:rPr>
          <w:rFonts w:ascii="Times New Roman" w:hAnsi="Times New Roman"/>
          <w:sz w:val="30"/>
        </w:rPr>
        <w:t>students</w:t>
      </w:r>
      <w:r>
        <w:rPr>
          <w:rFonts w:ascii="Times New Roman" w:hAnsi="Times New Roman"/>
          <w:spacing w:val="-3"/>
          <w:sz w:val="30"/>
        </w:rPr>
        <w:t xml:space="preserve"> </w:t>
      </w:r>
      <w:r>
        <w:rPr>
          <w:rFonts w:ascii="Times New Roman" w:hAnsi="Times New Roman"/>
          <w:sz w:val="30"/>
        </w:rPr>
        <w:t>in</w:t>
      </w:r>
      <w:r>
        <w:rPr>
          <w:rFonts w:ascii="Times New Roman" w:hAnsi="Times New Roman"/>
          <w:spacing w:val="-6"/>
          <w:sz w:val="30"/>
        </w:rPr>
        <w:t xml:space="preserve"> </w:t>
      </w:r>
      <w:r>
        <w:rPr>
          <w:rFonts w:ascii="Times New Roman" w:hAnsi="Times New Roman"/>
          <w:sz w:val="30"/>
        </w:rPr>
        <w:t xml:space="preserve">the course. </w:t>
      </w:r>
      <w:r>
        <w:rPr>
          <w:rFonts w:ascii="Times New Roman" w:hAnsi="Times New Roman"/>
          <w:i/>
          <w:sz w:val="24"/>
        </w:rPr>
        <w:t>(R09.6)</w:t>
      </w:r>
    </w:p>
    <w:p>
      <w:pPr>
        <w:pStyle w:val="13"/>
        <w:numPr>
          <w:ilvl w:val="0"/>
          <w:numId w:val="3"/>
        </w:numPr>
        <w:tabs>
          <w:tab w:val="left" w:pos="1296"/>
        </w:tabs>
        <w:spacing w:before="18" w:after="0" w:line="271" w:lineRule="auto"/>
        <w:ind w:left="1296" w:right="1321" w:hanging="360"/>
        <w:jc w:val="left"/>
        <w:rPr>
          <w:rFonts w:ascii="Times New Roman" w:hAnsi="Times New Roman"/>
          <w:i/>
          <w:sz w:val="24"/>
        </w:rPr>
      </w:pPr>
      <w:r>
        <w:rPr>
          <w:rFonts w:ascii="Times New Roman" w:hAnsi="Times New Roman"/>
          <w:sz w:val="30"/>
        </w:rPr>
        <w:t>If</w:t>
      </w:r>
      <w:r>
        <w:rPr>
          <w:rFonts w:ascii="Times New Roman" w:hAnsi="Times New Roman"/>
          <w:spacing w:val="-2"/>
          <w:sz w:val="30"/>
        </w:rPr>
        <w:t xml:space="preserve"> </w:t>
      </w:r>
      <w:r>
        <w:rPr>
          <w:rFonts w:ascii="Times New Roman" w:hAnsi="Times New Roman"/>
          <w:sz w:val="30"/>
        </w:rPr>
        <w:t>a</w:t>
      </w:r>
      <w:r>
        <w:rPr>
          <w:rFonts w:ascii="Times New Roman" w:hAnsi="Times New Roman"/>
          <w:spacing w:val="-5"/>
          <w:sz w:val="30"/>
        </w:rPr>
        <w:t xml:space="preserve"> </w:t>
      </w:r>
      <w:r>
        <w:rPr>
          <w:rFonts w:ascii="Times New Roman" w:hAnsi="Times New Roman"/>
          <w:sz w:val="30"/>
        </w:rPr>
        <w:t>student</w:t>
      </w:r>
      <w:r>
        <w:rPr>
          <w:rFonts w:ascii="Times New Roman" w:hAnsi="Times New Roman"/>
          <w:spacing w:val="-3"/>
          <w:sz w:val="30"/>
        </w:rPr>
        <w:t xml:space="preserve"> </w:t>
      </w:r>
      <w:r>
        <w:rPr>
          <w:rFonts w:ascii="Times New Roman" w:hAnsi="Times New Roman"/>
          <w:sz w:val="30"/>
        </w:rPr>
        <w:t>drops</w:t>
      </w:r>
      <w:r>
        <w:rPr>
          <w:rFonts w:ascii="Times New Roman" w:hAnsi="Times New Roman"/>
          <w:spacing w:val="-4"/>
          <w:sz w:val="30"/>
        </w:rPr>
        <w:t xml:space="preserve"> </w:t>
      </w:r>
      <w:r>
        <w:rPr>
          <w:rFonts w:ascii="Times New Roman" w:hAnsi="Times New Roman"/>
          <w:sz w:val="30"/>
        </w:rPr>
        <w:t>out,</w:t>
      </w:r>
      <w:r>
        <w:rPr>
          <w:rFonts w:ascii="Times New Roman" w:hAnsi="Times New Roman"/>
          <w:spacing w:val="-3"/>
          <w:sz w:val="30"/>
        </w:rPr>
        <w:t xml:space="preserve"> </w:t>
      </w: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administrator</w:t>
      </w:r>
      <w:r>
        <w:rPr>
          <w:rFonts w:ascii="Times New Roman" w:hAnsi="Times New Roman"/>
          <w:spacing w:val="-6"/>
          <w:sz w:val="30"/>
        </w:rPr>
        <w:t xml:space="preserve"> </w:t>
      </w:r>
      <w:r>
        <w:rPr>
          <w:rFonts w:ascii="Times New Roman" w:hAnsi="Times New Roman"/>
          <w:sz w:val="30"/>
        </w:rPr>
        <w:t>removes</w:t>
      </w:r>
      <w:r>
        <w:rPr>
          <w:rFonts w:ascii="Times New Roman" w:hAnsi="Times New Roman"/>
          <w:spacing w:val="-4"/>
          <w:sz w:val="30"/>
        </w:rPr>
        <w:t xml:space="preserve"> </w:t>
      </w:r>
      <w:r>
        <w:rPr>
          <w:rFonts w:ascii="Times New Roman" w:hAnsi="Times New Roman"/>
          <w:sz w:val="30"/>
        </w:rPr>
        <w:t>them</w:t>
      </w:r>
      <w:r>
        <w:rPr>
          <w:rFonts w:ascii="Times New Roman" w:hAnsi="Times New Roman"/>
          <w:spacing w:val="-5"/>
          <w:sz w:val="30"/>
        </w:rPr>
        <w:t xml:space="preserve"> </w:t>
      </w:r>
      <w:r>
        <w:rPr>
          <w:rFonts w:ascii="Times New Roman" w:hAnsi="Times New Roman"/>
          <w:sz w:val="30"/>
        </w:rPr>
        <w:t>from</w:t>
      </w:r>
      <w:r>
        <w:rPr>
          <w:rFonts w:ascii="Times New Roman" w:hAnsi="Times New Roman"/>
          <w:spacing w:val="-6"/>
          <w:sz w:val="30"/>
        </w:rPr>
        <w:t xml:space="preserve"> </w:t>
      </w:r>
      <w:r>
        <w:rPr>
          <w:rFonts w:ascii="Times New Roman" w:hAnsi="Times New Roman"/>
          <w:sz w:val="30"/>
        </w:rPr>
        <w:t xml:space="preserve">the course. </w:t>
      </w:r>
      <w:r>
        <w:rPr>
          <w:rFonts w:ascii="Times New Roman" w:hAnsi="Times New Roman"/>
          <w:i/>
          <w:sz w:val="24"/>
        </w:rPr>
        <w:t>(R09.8)</w:t>
      </w:r>
    </w:p>
    <w:p>
      <w:pPr>
        <w:pStyle w:val="13"/>
        <w:numPr>
          <w:ilvl w:val="0"/>
          <w:numId w:val="3"/>
        </w:numPr>
        <w:tabs>
          <w:tab w:val="left" w:pos="1295"/>
        </w:tabs>
        <w:spacing w:before="19" w:after="0" w:line="240" w:lineRule="auto"/>
        <w:ind w:left="1295" w:right="0" w:hanging="359"/>
        <w:jc w:val="left"/>
        <w:rPr>
          <w:rFonts w:ascii="Times New Roman" w:hAnsi="Times New Roman"/>
          <w:sz w:val="30"/>
        </w:rPr>
      </w:pP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system</w:t>
      </w:r>
      <w:r>
        <w:rPr>
          <w:rFonts w:ascii="Times New Roman" w:hAnsi="Times New Roman"/>
          <w:spacing w:val="-5"/>
          <w:sz w:val="30"/>
        </w:rPr>
        <w:t xml:space="preserve"> </w:t>
      </w:r>
      <w:r>
        <w:rPr>
          <w:rFonts w:ascii="Times New Roman" w:hAnsi="Times New Roman"/>
          <w:sz w:val="30"/>
        </w:rPr>
        <w:t>updates</w:t>
      </w:r>
      <w:r>
        <w:rPr>
          <w:rFonts w:ascii="Times New Roman" w:hAnsi="Times New Roman"/>
          <w:spacing w:val="-6"/>
          <w:sz w:val="30"/>
        </w:rPr>
        <w:t xml:space="preserve"> </w:t>
      </w:r>
      <w:r>
        <w:rPr>
          <w:rFonts w:ascii="Times New Roman" w:hAnsi="Times New Roman"/>
          <w:sz w:val="30"/>
        </w:rPr>
        <w:t>student</w:t>
      </w:r>
      <w:r>
        <w:rPr>
          <w:rFonts w:ascii="Times New Roman" w:hAnsi="Times New Roman"/>
          <w:spacing w:val="-3"/>
          <w:sz w:val="30"/>
        </w:rPr>
        <w:t xml:space="preserve"> </w:t>
      </w:r>
      <w:r>
        <w:rPr>
          <w:rFonts w:ascii="Times New Roman" w:hAnsi="Times New Roman"/>
          <w:sz w:val="30"/>
        </w:rPr>
        <w:t>enrollment</w:t>
      </w:r>
      <w:r>
        <w:rPr>
          <w:rFonts w:ascii="Times New Roman" w:hAnsi="Times New Roman"/>
          <w:spacing w:val="-2"/>
          <w:sz w:val="30"/>
        </w:rPr>
        <w:t xml:space="preserve"> records.</w:t>
      </w:r>
    </w:p>
    <w:p>
      <w:pPr>
        <w:pStyle w:val="13"/>
        <w:numPr>
          <w:ilvl w:val="0"/>
          <w:numId w:val="3"/>
        </w:numPr>
        <w:tabs>
          <w:tab w:val="left" w:pos="1296"/>
        </w:tabs>
        <w:spacing w:before="61" w:after="0" w:line="271" w:lineRule="auto"/>
        <w:ind w:left="1296" w:right="708" w:hanging="360"/>
        <w:jc w:val="left"/>
        <w:rPr>
          <w:rFonts w:ascii="Times New Roman" w:hAnsi="Times New Roman"/>
          <w:i/>
          <w:sz w:val="24"/>
        </w:rPr>
      </w:pP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administrator</w:t>
      </w:r>
      <w:r>
        <w:rPr>
          <w:rFonts w:ascii="Times New Roman" w:hAnsi="Times New Roman"/>
          <w:spacing w:val="-2"/>
          <w:sz w:val="30"/>
        </w:rPr>
        <w:t xml:space="preserve"> </w:t>
      </w:r>
      <w:r>
        <w:rPr>
          <w:rFonts w:ascii="Times New Roman" w:hAnsi="Times New Roman"/>
          <w:sz w:val="30"/>
        </w:rPr>
        <w:t>captures</w:t>
      </w:r>
      <w:r>
        <w:rPr>
          <w:rFonts w:ascii="Times New Roman" w:hAnsi="Times New Roman"/>
          <w:spacing w:val="-3"/>
          <w:sz w:val="30"/>
        </w:rPr>
        <w:t xml:space="preserve"> </w:t>
      </w:r>
      <w:r>
        <w:rPr>
          <w:rFonts w:ascii="Times New Roman" w:hAnsi="Times New Roman"/>
          <w:sz w:val="30"/>
        </w:rPr>
        <w:t>a</w:t>
      </w:r>
      <w:r>
        <w:rPr>
          <w:rFonts w:ascii="Times New Roman" w:hAnsi="Times New Roman"/>
          <w:spacing w:val="-4"/>
          <w:sz w:val="30"/>
        </w:rPr>
        <w:t xml:space="preserve"> </w:t>
      </w:r>
      <w:r>
        <w:rPr>
          <w:rFonts w:ascii="Times New Roman" w:hAnsi="Times New Roman"/>
          <w:sz w:val="30"/>
        </w:rPr>
        <w:t>passport-style</w:t>
      </w:r>
      <w:r>
        <w:rPr>
          <w:rFonts w:ascii="Times New Roman" w:hAnsi="Times New Roman"/>
          <w:spacing w:val="-4"/>
          <w:sz w:val="30"/>
        </w:rPr>
        <w:t xml:space="preserve"> </w:t>
      </w:r>
      <w:r>
        <w:rPr>
          <w:rFonts w:ascii="Times New Roman" w:hAnsi="Times New Roman"/>
          <w:sz w:val="30"/>
        </w:rPr>
        <w:t>photo</w:t>
      </w:r>
      <w:r>
        <w:rPr>
          <w:rFonts w:ascii="Times New Roman" w:hAnsi="Times New Roman"/>
          <w:spacing w:val="-4"/>
          <w:sz w:val="30"/>
        </w:rPr>
        <w:t xml:space="preserve"> </w:t>
      </w:r>
      <w:r>
        <w:rPr>
          <w:rFonts w:ascii="Times New Roman" w:hAnsi="Times New Roman"/>
          <w:sz w:val="30"/>
        </w:rPr>
        <w:t>of</w:t>
      </w:r>
      <w:r>
        <w:rPr>
          <w:rFonts w:ascii="Times New Roman" w:hAnsi="Times New Roman"/>
          <w:spacing w:val="-2"/>
          <w:sz w:val="30"/>
        </w:rPr>
        <w:t xml:space="preserve"> </w:t>
      </w:r>
      <w:r>
        <w:rPr>
          <w:rFonts w:ascii="Times New Roman" w:hAnsi="Times New Roman"/>
          <w:sz w:val="30"/>
        </w:rPr>
        <w:t>a</w:t>
      </w:r>
      <w:r>
        <w:rPr>
          <w:rFonts w:ascii="Times New Roman" w:hAnsi="Times New Roman"/>
          <w:spacing w:val="-4"/>
          <w:sz w:val="30"/>
        </w:rPr>
        <w:t xml:space="preserve"> </w:t>
      </w:r>
      <w:r>
        <w:rPr>
          <w:rFonts w:ascii="Times New Roman" w:hAnsi="Times New Roman"/>
          <w:sz w:val="30"/>
        </w:rPr>
        <w:t>student,</w:t>
      </w:r>
      <w:r>
        <w:rPr>
          <w:rFonts w:ascii="Times New Roman" w:hAnsi="Times New Roman"/>
          <w:spacing w:val="-2"/>
          <w:sz w:val="30"/>
        </w:rPr>
        <w:t xml:space="preserve"> </w:t>
      </w:r>
      <w:r>
        <w:rPr>
          <w:rFonts w:ascii="Times New Roman" w:hAnsi="Times New Roman"/>
          <w:sz w:val="30"/>
        </w:rPr>
        <w:t xml:space="preserve">along with their name and university ID. </w:t>
      </w:r>
      <w:r>
        <w:rPr>
          <w:rFonts w:ascii="Times New Roman" w:hAnsi="Times New Roman"/>
          <w:i/>
          <w:sz w:val="24"/>
        </w:rPr>
        <w:t>(R07, R07.1, R07.2, R07.3)</w:t>
      </w:r>
    </w:p>
    <w:p>
      <w:pPr>
        <w:pStyle w:val="13"/>
        <w:numPr>
          <w:ilvl w:val="0"/>
          <w:numId w:val="3"/>
        </w:numPr>
        <w:tabs>
          <w:tab w:val="left" w:pos="1296"/>
        </w:tabs>
        <w:spacing w:before="19" w:after="0" w:line="271" w:lineRule="auto"/>
        <w:ind w:left="1296" w:right="1137" w:hanging="360"/>
        <w:jc w:val="left"/>
        <w:rPr>
          <w:rFonts w:ascii="Times New Roman" w:hAnsi="Times New Roman"/>
          <w:sz w:val="30"/>
        </w:rPr>
      </w:pP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system</w:t>
      </w:r>
      <w:r>
        <w:rPr>
          <w:rFonts w:ascii="Times New Roman" w:hAnsi="Times New Roman"/>
          <w:spacing w:val="-4"/>
          <w:sz w:val="30"/>
        </w:rPr>
        <w:t xml:space="preserve"> </w:t>
      </w:r>
      <w:r>
        <w:rPr>
          <w:rFonts w:ascii="Times New Roman" w:hAnsi="Times New Roman"/>
          <w:sz w:val="30"/>
        </w:rPr>
        <w:t>stores</w:t>
      </w:r>
      <w:r>
        <w:rPr>
          <w:rFonts w:ascii="Times New Roman" w:hAnsi="Times New Roman"/>
          <w:spacing w:val="-3"/>
          <w:sz w:val="30"/>
        </w:rPr>
        <w:t xml:space="preserve"> </w:t>
      </w: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photo</w:t>
      </w:r>
      <w:r>
        <w:rPr>
          <w:rFonts w:ascii="Times New Roman" w:hAnsi="Times New Roman"/>
          <w:spacing w:val="-1"/>
          <w:sz w:val="30"/>
        </w:rPr>
        <w:t xml:space="preserve"> </w:t>
      </w:r>
      <w:r>
        <w:rPr>
          <w:rFonts w:ascii="Times New Roman" w:hAnsi="Times New Roman"/>
          <w:sz w:val="30"/>
        </w:rPr>
        <w:t>and</w:t>
      </w:r>
      <w:r>
        <w:rPr>
          <w:rFonts w:ascii="Times New Roman" w:hAnsi="Times New Roman"/>
          <w:spacing w:val="-5"/>
          <w:sz w:val="30"/>
        </w:rPr>
        <w:t xml:space="preserve"> </w:t>
      </w:r>
      <w:r>
        <w:rPr>
          <w:rFonts w:ascii="Times New Roman" w:hAnsi="Times New Roman"/>
          <w:sz w:val="30"/>
        </w:rPr>
        <w:t>details</w:t>
      </w:r>
      <w:r>
        <w:rPr>
          <w:rFonts w:ascii="Times New Roman" w:hAnsi="Times New Roman"/>
          <w:spacing w:val="-3"/>
          <w:sz w:val="30"/>
        </w:rPr>
        <w:t xml:space="preserve"> </w:t>
      </w:r>
      <w:r>
        <w:rPr>
          <w:rFonts w:ascii="Times New Roman" w:hAnsi="Times New Roman"/>
          <w:sz w:val="30"/>
        </w:rPr>
        <w:t>in</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database</w:t>
      </w:r>
      <w:r>
        <w:rPr>
          <w:rFonts w:ascii="Times New Roman" w:hAnsi="Times New Roman"/>
          <w:spacing w:val="-2"/>
          <w:sz w:val="30"/>
        </w:rPr>
        <w:t xml:space="preserve"> </w:t>
      </w:r>
      <w:r>
        <w:rPr>
          <w:rFonts w:ascii="Times New Roman" w:hAnsi="Times New Roman"/>
          <w:sz w:val="30"/>
        </w:rPr>
        <w:t>for</w:t>
      </w:r>
      <w:r>
        <w:rPr>
          <w:rFonts w:ascii="Times New Roman" w:hAnsi="Times New Roman"/>
          <w:spacing w:val="-5"/>
          <w:sz w:val="30"/>
        </w:rPr>
        <w:t xml:space="preserve"> </w:t>
      </w:r>
      <w:r>
        <w:rPr>
          <w:rFonts w:ascii="Times New Roman" w:hAnsi="Times New Roman"/>
          <w:sz w:val="30"/>
        </w:rPr>
        <w:t xml:space="preserve">future </w:t>
      </w:r>
      <w:r>
        <w:rPr>
          <w:rFonts w:ascii="Times New Roman" w:hAnsi="Times New Roman"/>
          <w:spacing w:val="-2"/>
          <w:sz w:val="30"/>
        </w:rPr>
        <w:t>identification.</w:t>
      </w:r>
    </w:p>
    <w:p>
      <w:pPr>
        <w:pStyle w:val="10"/>
        <w:spacing w:before="6"/>
        <w:rPr>
          <w:rFonts w:ascii="Times New Roman"/>
          <w:sz w:val="10"/>
        </w:rPr>
      </w:pPr>
      <w:r>
        <w:rPr>
          <w:rFonts w:ascii="Times New Roman"/>
          <w:sz w:val="10"/>
        </w:rPr>
        <w:drawing>
          <wp:anchor distT="0" distB="0" distL="0" distR="0" simplePos="0" relativeHeight="251661312" behindDoc="1" locked="0" layoutInCell="1" allowOverlap="1">
            <wp:simplePos x="0" y="0"/>
            <wp:positionH relativeFrom="page">
              <wp:posOffset>1167130</wp:posOffset>
            </wp:positionH>
            <wp:positionV relativeFrom="paragraph">
              <wp:posOffset>92075</wp:posOffset>
            </wp:positionV>
            <wp:extent cx="5080635" cy="377063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080767" cy="3770947"/>
                    </a:xfrm>
                    <a:prstGeom prst="rect">
                      <a:avLst/>
                    </a:prstGeom>
                  </pic:spPr>
                </pic:pic>
              </a:graphicData>
            </a:graphic>
          </wp:anchor>
        </w:drawing>
      </w:r>
    </w:p>
    <w:p>
      <w:pPr>
        <w:pStyle w:val="10"/>
        <w:spacing w:before="277"/>
        <w:rPr>
          <w:rFonts w:ascii="Times New Roman"/>
          <w:sz w:val="30"/>
        </w:rPr>
      </w:pPr>
    </w:p>
    <w:p>
      <w:pPr>
        <w:pStyle w:val="2"/>
      </w:pPr>
      <w:r>
        <w:t>Use</w:t>
      </w:r>
      <w:r>
        <w:rPr>
          <w:spacing w:val="-4"/>
        </w:rPr>
        <w:t xml:space="preserve"> </w:t>
      </w:r>
      <w:r>
        <w:t>Case</w:t>
      </w:r>
      <w:r>
        <w:rPr>
          <w:spacing w:val="-3"/>
        </w:rPr>
        <w:t xml:space="preserve"> </w:t>
      </w:r>
      <w:r>
        <w:t>#3:</w:t>
      </w:r>
      <w:r>
        <w:rPr>
          <w:spacing w:val="-4"/>
        </w:rPr>
        <w:t xml:space="preserve"> </w:t>
      </w:r>
      <w:r>
        <w:t>Record Roll</w:t>
      </w:r>
      <w:r>
        <w:rPr>
          <w:spacing w:val="-4"/>
        </w:rPr>
        <w:t xml:space="preserve"> </w:t>
      </w:r>
      <w:r>
        <w:t>Call</w:t>
      </w:r>
      <w:r>
        <w:rPr>
          <w:spacing w:val="-20"/>
        </w:rPr>
        <w:t xml:space="preserve"> </w:t>
      </w:r>
      <w:r>
        <w:rPr>
          <w:spacing w:val="-2"/>
        </w:rPr>
        <w:t>Attendance</w:t>
      </w:r>
    </w:p>
    <w:p>
      <w:pPr>
        <w:pStyle w:val="4"/>
      </w:pPr>
      <w:r>
        <w:t>Scenario:</w:t>
      </w:r>
      <w:r>
        <w:rPr>
          <w:spacing w:val="-7"/>
        </w:rPr>
        <w:t xml:space="preserve"> </w:t>
      </w:r>
      <w:r>
        <w:t>Instructor</w:t>
      </w:r>
      <w:r>
        <w:rPr>
          <w:spacing w:val="-6"/>
        </w:rPr>
        <w:t xml:space="preserve"> </w:t>
      </w:r>
      <w:r>
        <w:t>Recording</w:t>
      </w:r>
      <w:r>
        <w:rPr>
          <w:spacing w:val="-17"/>
        </w:rPr>
        <w:t xml:space="preserve"> </w:t>
      </w:r>
      <w:r>
        <w:rPr>
          <w:spacing w:val="-2"/>
        </w:rPr>
        <w:t>Attendance</w:t>
      </w:r>
    </w:p>
    <w:p>
      <w:pPr>
        <w:pStyle w:val="13"/>
        <w:numPr>
          <w:ilvl w:val="0"/>
          <w:numId w:val="3"/>
        </w:numPr>
        <w:tabs>
          <w:tab w:val="left" w:pos="1295"/>
        </w:tabs>
        <w:spacing w:before="299" w:after="0" w:line="240" w:lineRule="auto"/>
        <w:ind w:left="1295" w:right="0" w:hanging="359"/>
        <w:jc w:val="left"/>
        <w:rPr>
          <w:rFonts w:ascii="Times New Roman" w:hAnsi="Times New Roman"/>
          <w:sz w:val="30"/>
        </w:rPr>
      </w:pPr>
      <w:r>
        <w:rPr>
          <w:rFonts w:ascii="Times New Roman" w:hAnsi="Times New Roman"/>
          <w:sz w:val="30"/>
        </w:rPr>
        <w:t>The</w:t>
      </w:r>
      <w:r>
        <w:rPr>
          <w:rFonts w:ascii="Times New Roman" w:hAnsi="Times New Roman"/>
          <w:spacing w:val="-6"/>
          <w:sz w:val="30"/>
        </w:rPr>
        <w:t xml:space="preserve"> </w:t>
      </w:r>
      <w:r>
        <w:rPr>
          <w:rFonts w:ascii="Times New Roman" w:hAnsi="Times New Roman"/>
          <w:sz w:val="30"/>
        </w:rPr>
        <w:t>instructor</w:t>
      </w:r>
      <w:r>
        <w:rPr>
          <w:rFonts w:ascii="Times New Roman" w:hAnsi="Times New Roman"/>
          <w:spacing w:val="-2"/>
          <w:sz w:val="30"/>
        </w:rPr>
        <w:t xml:space="preserve"> </w:t>
      </w:r>
      <w:r>
        <w:rPr>
          <w:rFonts w:ascii="Times New Roman" w:hAnsi="Times New Roman"/>
          <w:sz w:val="30"/>
        </w:rPr>
        <w:t>logs</w:t>
      </w:r>
      <w:r>
        <w:rPr>
          <w:rFonts w:ascii="Times New Roman" w:hAnsi="Times New Roman"/>
          <w:spacing w:val="-2"/>
          <w:sz w:val="30"/>
        </w:rPr>
        <w:t xml:space="preserve"> </w:t>
      </w:r>
      <w:r>
        <w:rPr>
          <w:rFonts w:ascii="Times New Roman" w:hAnsi="Times New Roman"/>
          <w:sz w:val="30"/>
        </w:rPr>
        <w:t>into</w:t>
      </w:r>
      <w:r>
        <w:rPr>
          <w:rFonts w:ascii="Times New Roman" w:hAnsi="Times New Roman"/>
          <w:spacing w:val="-1"/>
          <w:sz w:val="30"/>
        </w:rPr>
        <w:t xml:space="preserve"> </w:t>
      </w: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system</w:t>
      </w:r>
      <w:r>
        <w:rPr>
          <w:rFonts w:ascii="Times New Roman" w:hAnsi="Times New Roman"/>
          <w:spacing w:val="-3"/>
          <w:sz w:val="30"/>
        </w:rPr>
        <w:t xml:space="preserve"> </w:t>
      </w:r>
      <w:r>
        <w:rPr>
          <w:rFonts w:ascii="Times New Roman" w:hAnsi="Times New Roman"/>
          <w:sz w:val="30"/>
        </w:rPr>
        <w:t>using</w:t>
      </w:r>
      <w:r>
        <w:rPr>
          <w:rFonts w:ascii="Times New Roman" w:hAnsi="Times New Roman"/>
          <w:spacing w:val="-2"/>
          <w:sz w:val="30"/>
        </w:rPr>
        <w:t xml:space="preserve"> </w:t>
      </w:r>
      <w:r>
        <w:rPr>
          <w:rFonts w:ascii="Times New Roman" w:hAnsi="Times New Roman"/>
          <w:sz w:val="30"/>
        </w:rPr>
        <w:t>a</w:t>
      </w:r>
      <w:r>
        <w:rPr>
          <w:rFonts w:ascii="Times New Roman" w:hAnsi="Times New Roman"/>
          <w:spacing w:val="-4"/>
          <w:sz w:val="30"/>
        </w:rPr>
        <w:t xml:space="preserve"> </w:t>
      </w:r>
      <w:r>
        <w:rPr>
          <w:rFonts w:ascii="Times New Roman" w:hAnsi="Times New Roman"/>
          <w:sz w:val="30"/>
        </w:rPr>
        <w:t>registered</w:t>
      </w:r>
      <w:r>
        <w:rPr>
          <w:rFonts w:ascii="Times New Roman" w:hAnsi="Times New Roman"/>
          <w:spacing w:val="-1"/>
          <w:sz w:val="30"/>
        </w:rPr>
        <w:t xml:space="preserve"> </w:t>
      </w:r>
      <w:r>
        <w:rPr>
          <w:rFonts w:ascii="Times New Roman" w:hAnsi="Times New Roman"/>
          <w:spacing w:val="-2"/>
          <w:sz w:val="30"/>
        </w:rPr>
        <w:t>device.</w:t>
      </w:r>
    </w:p>
    <w:p>
      <w:pPr>
        <w:pStyle w:val="13"/>
        <w:numPr>
          <w:ilvl w:val="0"/>
          <w:numId w:val="3"/>
        </w:numPr>
        <w:tabs>
          <w:tab w:val="left" w:pos="1295"/>
        </w:tabs>
        <w:spacing w:before="62" w:after="0" w:line="240" w:lineRule="auto"/>
        <w:ind w:left="1295" w:right="0" w:hanging="359"/>
        <w:jc w:val="left"/>
        <w:rPr>
          <w:rFonts w:ascii="Times New Roman" w:hAnsi="Times New Roman"/>
          <w:sz w:val="30"/>
        </w:rPr>
      </w:pPr>
      <w:r>
        <w:rPr>
          <w:rFonts w:ascii="Times New Roman" w:hAnsi="Times New Roman"/>
          <w:sz w:val="30"/>
        </w:rPr>
        <w:t>They</w:t>
      </w:r>
      <w:r>
        <w:rPr>
          <w:rFonts w:ascii="Times New Roman" w:hAnsi="Times New Roman"/>
          <w:spacing w:val="-7"/>
          <w:sz w:val="30"/>
        </w:rPr>
        <w:t xml:space="preserve"> </w:t>
      </w:r>
      <w:r>
        <w:rPr>
          <w:rFonts w:ascii="Times New Roman" w:hAnsi="Times New Roman"/>
          <w:sz w:val="30"/>
        </w:rPr>
        <w:t>navigate</w:t>
      </w:r>
      <w:r>
        <w:rPr>
          <w:rFonts w:ascii="Times New Roman" w:hAnsi="Times New Roman"/>
          <w:spacing w:val="-6"/>
          <w:sz w:val="30"/>
        </w:rPr>
        <w:t xml:space="preserve"> </w:t>
      </w:r>
      <w:r>
        <w:rPr>
          <w:rFonts w:ascii="Times New Roman" w:hAnsi="Times New Roman"/>
          <w:sz w:val="30"/>
        </w:rPr>
        <w:t>to</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19"/>
          <w:sz w:val="30"/>
        </w:rPr>
        <w:t xml:space="preserve"> </w:t>
      </w:r>
      <w:r>
        <w:rPr>
          <w:rFonts w:ascii="Times New Roman" w:hAnsi="Times New Roman"/>
          <w:sz w:val="30"/>
        </w:rPr>
        <w:t>Attendance</w:t>
      </w:r>
      <w:r>
        <w:rPr>
          <w:rFonts w:ascii="Times New Roman" w:hAnsi="Times New Roman"/>
          <w:spacing w:val="-11"/>
          <w:sz w:val="30"/>
        </w:rPr>
        <w:t xml:space="preserve"> </w:t>
      </w:r>
      <w:r>
        <w:rPr>
          <w:rFonts w:ascii="Times New Roman" w:hAnsi="Times New Roman"/>
          <w:sz w:val="30"/>
        </w:rPr>
        <w:t>Tracking</w:t>
      </w:r>
      <w:r>
        <w:rPr>
          <w:rFonts w:ascii="Times New Roman" w:hAnsi="Times New Roman"/>
          <w:spacing w:val="-3"/>
          <w:sz w:val="30"/>
        </w:rPr>
        <w:t xml:space="preserve"> </w:t>
      </w:r>
      <w:r>
        <w:rPr>
          <w:rFonts w:ascii="Times New Roman" w:hAnsi="Times New Roman"/>
          <w:spacing w:val="-2"/>
          <w:sz w:val="30"/>
        </w:rPr>
        <w:t>section.</w:t>
      </w:r>
    </w:p>
    <w:p>
      <w:pPr>
        <w:pStyle w:val="13"/>
        <w:spacing w:after="0" w:line="240" w:lineRule="auto"/>
        <w:jc w:val="left"/>
        <w:rPr>
          <w:rFonts w:ascii="Times New Roman" w:hAnsi="Times New Roman"/>
          <w:sz w:val="30"/>
        </w:rPr>
        <w:sectPr>
          <w:pgSz w:w="11930" w:h="16850"/>
          <w:pgMar w:top="2640" w:right="850" w:bottom="280" w:left="850" w:header="555" w:footer="0" w:gutter="0"/>
          <w:cols w:space="720" w:num="1"/>
        </w:sectPr>
      </w:pPr>
    </w:p>
    <w:p>
      <w:pPr>
        <w:pStyle w:val="10"/>
        <w:rPr>
          <w:rFonts w:ascii="Times New Roman"/>
          <w:sz w:val="30"/>
        </w:rPr>
      </w:pPr>
    </w:p>
    <w:p>
      <w:pPr>
        <w:pStyle w:val="10"/>
        <w:spacing w:before="37"/>
        <w:rPr>
          <w:rFonts w:ascii="Times New Roman"/>
          <w:sz w:val="30"/>
        </w:rPr>
      </w:pPr>
    </w:p>
    <w:p>
      <w:pPr>
        <w:pStyle w:val="13"/>
        <w:numPr>
          <w:ilvl w:val="0"/>
          <w:numId w:val="3"/>
        </w:numPr>
        <w:tabs>
          <w:tab w:val="left" w:pos="1296"/>
        </w:tabs>
        <w:spacing w:before="0" w:after="0" w:line="271" w:lineRule="auto"/>
        <w:ind w:left="1296" w:right="1171" w:hanging="360"/>
        <w:jc w:val="left"/>
        <w:rPr>
          <w:rFonts w:ascii="Times New Roman" w:hAnsi="Times New Roman"/>
          <w:sz w:val="30"/>
        </w:rPr>
      </w:pP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instructor</w:t>
      </w:r>
      <w:r>
        <w:rPr>
          <w:rFonts w:ascii="Times New Roman" w:hAnsi="Times New Roman"/>
          <w:spacing w:val="-3"/>
          <w:sz w:val="30"/>
        </w:rPr>
        <w:t xml:space="preserve"> </w:t>
      </w:r>
      <w:r>
        <w:rPr>
          <w:rFonts w:ascii="Times New Roman" w:hAnsi="Times New Roman"/>
          <w:sz w:val="30"/>
        </w:rPr>
        <w:t>selects</w:t>
      </w:r>
      <w:r>
        <w:rPr>
          <w:rFonts w:ascii="Times New Roman" w:hAnsi="Times New Roman"/>
          <w:spacing w:val="-2"/>
          <w:sz w:val="30"/>
        </w:rPr>
        <w:t xml:space="preserve"> </w:t>
      </w:r>
      <w:r>
        <w:rPr>
          <w:rFonts w:ascii="Times New Roman" w:hAnsi="Times New Roman"/>
          <w:sz w:val="30"/>
        </w:rPr>
        <w:t>a</w:t>
      </w:r>
      <w:r>
        <w:rPr>
          <w:rFonts w:ascii="Times New Roman" w:hAnsi="Times New Roman"/>
          <w:spacing w:val="-5"/>
          <w:sz w:val="30"/>
        </w:rPr>
        <w:t xml:space="preserve"> </w:t>
      </w:r>
      <w:r>
        <w:rPr>
          <w:rFonts w:ascii="Times New Roman" w:hAnsi="Times New Roman"/>
          <w:sz w:val="30"/>
        </w:rPr>
        <w:t>course</w:t>
      </w:r>
      <w:r>
        <w:rPr>
          <w:rFonts w:ascii="Times New Roman" w:hAnsi="Times New Roman"/>
          <w:spacing w:val="-5"/>
          <w:sz w:val="30"/>
        </w:rPr>
        <w:t xml:space="preserve"> </w:t>
      </w:r>
      <w:r>
        <w:rPr>
          <w:rFonts w:ascii="Times New Roman" w:hAnsi="Times New Roman"/>
          <w:sz w:val="30"/>
        </w:rPr>
        <w:t>and</w:t>
      </w:r>
      <w:r>
        <w:rPr>
          <w:rFonts w:ascii="Times New Roman" w:hAnsi="Times New Roman"/>
          <w:spacing w:val="-3"/>
          <w:sz w:val="30"/>
        </w:rPr>
        <w:t xml:space="preserve"> </w:t>
      </w: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corresponding</w:t>
      </w:r>
      <w:r>
        <w:rPr>
          <w:rFonts w:ascii="Times New Roman" w:hAnsi="Times New Roman"/>
          <w:spacing w:val="-3"/>
          <w:sz w:val="30"/>
        </w:rPr>
        <w:t xml:space="preserve"> </w:t>
      </w:r>
      <w:r>
        <w:rPr>
          <w:rFonts w:ascii="Times New Roman" w:hAnsi="Times New Roman"/>
          <w:sz w:val="30"/>
        </w:rPr>
        <w:t>student</w:t>
      </w:r>
      <w:r>
        <w:rPr>
          <w:rFonts w:ascii="Times New Roman" w:hAnsi="Times New Roman"/>
          <w:spacing w:val="-3"/>
          <w:sz w:val="30"/>
        </w:rPr>
        <w:t xml:space="preserve"> </w:t>
      </w:r>
      <w:r>
        <w:rPr>
          <w:rFonts w:ascii="Times New Roman" w:hAnsi="Times New Roman"/>
          <w:sz w:val="30"/>
        </w:rPr>
        <w:t xml:space="preserve">list </w:t>
      </w:r>
      <w:r>
        <w:rPr>
          <w:rFonts w:ascii="Times New Roman" w:hAnsi="Times New Roman"/>
          <w:spacing w:val="-2"/>
          <w:sz w:val="30"/>
        </w:rPr>
        <w:t>appears.</w:t>
      </w:r>
    </w:p>
    <w:p>
      <w:pPr>
        <w:pStyle w:val="13"/>
        <w:numPr>
          <w:ilvl w:val="0"/>
          <w:numId w:val="3"/>
        </w:numPr>
        <w:tabs>
          <w:tab w:val="left" w:pos="1295"/>
        </w:tabs>
        <w:spacing w:before="18" w:after="0" w:line="240" w:lineRule="auto"/>
        <w:ind w:left="1295" w:right="0" w:hanging="359"/>
        <w:jc w:val="left"/>
        <w:rPr>
          <w:rFonts w:ascii="Times New Roman" w:hAnsi="Times New Roman"/>
          <w:i/>
          <w:sz w:val="24"/>
        </w:rPr>
      </w:pPr>
      <w:r>
        <w:rPr>
          <w:rFonts w:ascii="Times New Roman" w:hAnsi="Times New Roman"/>
          <w:sz w:val="30"/>
        </w:rPr>
        <w:t>The</w:t>
      </w:r>
      <w:r>
        <w:rPr>
          <w:rFonts w:ascii="Times New Roman" w:hAnsi="Times New Roman"/>
          <w:spacing w:val="-6"/>
          <w:sz w:val="30"/>
        </w:rPr>
        <w:t xml:space="preserve"> </w:t>
      </w:r>
      <w:r>
        <w:rPr>
          <w:rFonts w:ascii="Times New Roman" w:hAnsi="Times New Roman"/>
          <w:sz w:val="30"/>
        </w:rPr>
        <w:t>student</w:t>
      </w:r>
      <w:r>
        <w:rPr>
          <w:rFonts w:ascii="Times New Roman" w:hAnsi="Times New Roman"/>
          <w:spacing w:val="-4"/>
          <w:sz w:val="30"/>
        </w:rPr>
        <w:t xml:space="preserve"> </w:t>
      </w:r>
      <w:r>
        <w:rPr>
          <w:rFonts w:ascii="Times New Roman" w:hAnsi="Times New Roman"/>
          <w:sz w:val="30"/>
        </w:rPr>
        <w:t>displays</w:t>
      </w:r>
      <w:r>
        <w:rPr>
          <w:rFonts w:ascii="Times New Roman" w:hAnsi="Times New Roman"/>
          <w:spacing w:val="-3"/>
          <w:sz w:val="30"/>
        </w:rPr>
        <w:t xml:space="preserve"> </w:t>
      </w:r>
      <w:r>
        <w:rPr>
          <w:rFonts w:ascii="Times New Roman" w:hAnsi="Times New Roman"/>
          <w:sz w:val="30"/>
        </w:rPr>
        <w:t>a</w:t>
      </w:r>
      <w:r>
        <w:rPr>
          <w:rFonts w:ascii="Times New Roman" w:hAnsi="Times New Roman"/>
          <w:spacing w:val="-3"/>
          <w:sz w:val="30"/>
        </w:rPr>
        <w:t xml:space="preserve"> </w:t>
      </w:r>
      <w:r>
        <w:rPr>
          <w:rFonts w:ascii="Times New Roman" w:hAnsi="Times New Roman"/>
          <w:sz w:val="30"/>
        </w:rPr>
        <w:t>QR</w:t>
      </w:r>
      <w:r>
        <w:rPr>
          <w:rFonts w:ascii="Times New Roman" w:hAnsi="Times New Roman"/>
          <w:spacing w:val="-2"/>
          <w:sz w:val="30"/>
        </w:rPr>
        <w:t xml:space="preserve"> </w:t>
      </w:r>
      <w:r>
        <w:rPr>
          <w:rFonts w:ascii="Times New Roman" w:hAnsi="Times New Roman"/>
          <w:sz w:val="30"/>
        </w:rPr>
        <w:t>code</w:t>
      </w:r>
      <w:r>
        <w:rPr>
          <w:rFonts w:ascii="Times New Roman" w:hAnsi="Times New Roman"/>
          <w:spacing w:val="-3"/>
          <w:sz w:val="30"/>
        </w:rPr>
        <w:t xml:space="preserve"> </w:t>
      </w:r>
      <w:r>
        <w:rPr>
          <w:rFonts w:ascii="Times New Roman" w:hAnsi="Times New Roman"/>
          <w:sz w:val="30"/>
        </w:rPr>
        <w:t>generated</w:t>
      </w:r>
      <w:r>
        <w:rPr>
          <w:rFonts w:ascii="Times New Roman" w:hAnsi="Times New Roman"/>
          <w:spacing w:val="-2"/>
          <w:sz w:val="30"/>
        </w:rPr>
        <w:t xml:space="preserve"> </w:t>
      </w:r>
      <w:r>
        <w:rPr>
          <w:rFonts w:ascii="Times New Roman" w:hAnsi="Times New Roman"/>
          <w:sz w:val="30"/>
        </w:rPr>
        <w:t>on their</w:t>
      </w:r>
      <w:r>
        <w:rPr>
          <w:rFonts w:ascii="Times New Roman" w:hAnsi="Times New Roman"/>
          <w:spacing w:val="-4"/>
          <w:sz w:val="30"/>
        </w:rPr>
        <w:t xml:space="preserve"> </w:t>
      </w:r>
      <w:r>
        <w:rPr>
          <w:rFonts w:ascii="Times New Roman" w:hAnsi="Times New Roman"/>
          <w:sz w:val="30"/>
        </w:rPr>
        <w:t>device.</w:t>
      </w:r>
      <w:r>
        <w:rPr>
          <w:rFonts w:ascii="Times New Roman" w:hAnsi="Times New Roman"/>
          <w:spacing w:val="4"/>
          <w:sz w:val="30"/>
        </w:rPr>
        <w:t xml:space="preserve"> </w:t>
      </w:r>
      <w:r>
        <w:rPr>
          <w:rFonts w:ascii="Times New Roman" w:hAnsi="Times New Roman"/>
          <w:i/>
          <w:spacing w:val="-2"/>
          <w:sz w:val="24"/>
        </w:rPr>
        <w:t>(R04)</w:t>
      </w:r>
    </w:p>
    <w:p>
      <w:pPr>
        <w:pStyle w:val="13"/>
        <w:numPr>
          <w:ilvl w:val="0"/>
          <w:numId w:val="3"/>
        </w:numPr>
        <w:tabs>
          <w:tab w:val="left" w:pos="1295"/>
        </w:tabs>
        <w:spacing w:before="62" w:after="0" w:line="240" w:lineRule="auto"/>
        <w:ind w:left="1295" w:right="0" w:hanging="359"/>
        <w:jc w:val="left"/>
        <w:rPr>
          <w:rFonts w:ascii="Times New Roman" w:hAnsi="Times New Roman"/>
          <w:sz w:val="30"/>
        </w:rPr>
      </w:pPr>
      <w:r>
        <w:rPr>
          <w:rFonts w:ascii="Times New Roman" w:hAnsi="Times New Roman"/>
          <w:sz w:val="30"/>
        </w:rPr>
        <w:t>The</w:t>
      </w:r>
      <w:r>
        <w:rPr>
          <w:rFonts w:ascii="Times New Roman" w:hAnsi="Times New Roman"/>
          <w:spacing w:val="-6"/>
          <w:sz w:val="30"/>
        </w:rPr>
        <w:t xml:space="preserve"> </w:t>
      </w:r>
      <w:r>
        <w:rPr>
          <w:rFonts w:ascii="Times New Roman" w:hAnsi="Times New Roman"/>
          <w:sz w:val="30"/>
        </w:rPr>
        <w:t>instructor</w:t>
      </w:r>
      <w:r>
        <w:rPr>
          <w:rFonts w:ascii="Times New Roman" w:hAnsi="Times New Roman"/>
          <w:spacing w:val="-2"/>
          <w:sz w:val="30"/>
        </w:rPr>
        <w:t xml:space="preserve"> </w:t>
      </w:r>
      <w:r>
        <w:rPr>
          <w:rFonts w:ascii="Times New Roman" w:hAnsi="Times New Roman"/>
          <w:sz w:val="30"/>
        </w:rPr>
        <w:t>scans</w:t>
      </w:r>
      <w:r>
        <w:rPr>
          <w:rFonts w:ascii="Times New Roman" w:hAnsi="Times New Roman"/>
          <w:spacing w:val="-4"/>
          <w:sz w:val="30"/>
        </w:rPr>
        <w:t xml:space="preserve"> </w:t>
      </w:r>
      <w:r>
        <w:rPr>
          <w:rFonts w:ascii="Times New Roman" w:hAnsi="Times New Roman"/>
          <w:sz w:val="30"/>
        </w:rPr>
        <w:t>the</w:t>
      </w:r>
      <w:r>
        <w:rPr>
          <w:rFonts w:ascii="Times New Roman" w:hAnsi="Times New Roman"/>
          <w:spacing w:val="-3"/>
          <w:sz w:val="30"/>
        </w:rPr>
        <w:t xml:space="preserve"> </w:t>
      </w:r>
      <w:r>
        <w:rPr>
          <w:rFonts w:ascii="Times New Roman" w:hAnsi="Times New Roman"/>
          <w:sz w:val="30"/>
        </w:rPr>
        <w:t>QR</w:t>
      </w:r>
      <w:r>
        <w:rPr>
          <w:rFonts w:ascii="Times New Roman" w:hAnsi="Times New Roman"/>
          <w:spacing w:val="-2"/>
          <w:sz w:val="30"/>
        </w:rPr>
        <w:t xml:space="preserve"> </w:t>
      </w:r>
      <w:r>
        <w:rPr>
          <w:rFonts w:ascii="Times New Roman" w:hAnsi="Times New Roman"/>
          <w:sz w:val="30"/>
        </w:rPr>
        <w:t>code</w:t>
      </w:r>
      <w:r>
        <w:rPr>
          <w:rFonts w:ascii="Times New Roman" w:hAnsi="Times New Roman"/>
          <w:spacing w:val="-4"/>
          <w:sz w:val="30"/>
        </w:rPr>
        <w:t xml:space="preserve"> </w:t>
      </w:r>
      <w:r>
        <w:rPr>
          <w:rFonts w:ascii="Times New Roman" w:hAnsi="Times New Roman"/>
          <w:sz w:val="30"/>
        </w:rPr>
        <w:t>to</w:t>
      </w:r>
      <w:r>
        <w:rPr>
          <w:rFonts w:ascii="Times New Roman" w:hAnsi="Times New Roman"/>
          <w:spacing w:val="-1"/>
          <w:sz w:val="30"/>
        </w:rPr>
        <w:t xml:space="preserve"> </w:t>
      </w:r>
      <w:r>
        <w:rPr>
          <w:rFonts w:ascii="Times New Roman" w:hAnsi="Times New Roman"/>
          <w:sz w:val="30"/>
        </w:rPr>
        <w:t>validate</w:t>
      </w:r>
      <w:r>
        <w:rPr>
          <w:rFonts w:ascii="Times New Roman" w:hAnsi="Times New Roman"/>
          <w:spacing w:val="-4"/>
          <w:sz w:val="30"/>
        </w:rPr>
        <w:t xml:space="preserve"> </w:t>
      </w: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student's</w:t>
      </w:r>
      <w:r>
        <w:rPr>
          <w:rFonts w:ascii="Times New Roman" w:hAnsi="Times New Roman"/>
          <w:spacing w:val="-2"/>
          <w:sz w:val="30"/>
        </w:rPr>
        <w:t xml:space="preserve"> identity.</w:t>
      </w:r>
    </w:p>
    <w:p>
      <w:pPr>
        <w:pStyle w:val="13"/>
        <w:numPr>
          <w:ilvl w:val="0"/>
          <w:numId w:val="3"/>
        </w:numPr>
        <w:tabs>
          <w:tab w:val="left" w:pos="1296"/>
        </w:tabs>
        <w:spacing w:before="62" w:after="0" w:line="271" w:lineRule="auto"/>
        <w:ind w:left="1296" w:right="1099" w:hanging="360"/>
        <w:jc w:val="left"/>
        <w:rPr>
          <w:rFonts w:ascii="Times New Roman" w:hAnsi="Times New Roman"/>
          <w:i/>
          <w:sz w:val="24"/>
        </w:rPr>
      </w:pP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system</w:t>
      </w:r>
      <w:r>
        <w:rPr>
          <w:rFonts w:ascii="Times New Roman" w:hAnsi="Times New Roman"/>
          <w:spacing w:val="-5"/>
          <w:sz w:val="30"/>
        </w:rPr>
        <w:t xml:space="preserve"> </w:t>
      </w:r>
      <w:r>
        <w:rPr>
          <w:rFonts w:ascii="Times New Roman" w:hAnsi="Times New Roman"/>
          <w:sz w:val="30"/>
        </w:rPr>
        <w:t>prompts</w:t>
      </w:r>
      <w:r>
        <w:rPr>
          <w:rFonts w:ascii="Times New Roman" w:hAnsi="Times New Roman"/>
          <w:spacing w:val="-4"/>
          <w:sz w:val="30"/>
        </w:rPr>
        <w:t xml:space="preserve"> </w:t>
      </w:r>
      <w:r>
        <w:rPr>
          <w:rFonts w:ascii="Times New Roman" w:hAnsi="Times New Roman"/>
          <w:sz w:val="30"/>
        </w:rPr>
        <w:t>for</w:t>
      </w:r>
      <w:r>
        <w:rPr>
          <w:rFonts w:ascii="Times New Roman" w:hAnsi="Times New Roman"/>
          <w:spacing w:val="-3"/>
          <w:sz w:val="30"/>
        </w:rPr>
        <w:t xml:space="preserve"> </w:t>
      </w:r>
      <w:r>
        <w:rPr>
          <w:rFonts w:ascii="Times New Roman" w:hAnsi="Times New Roman"/>
          <w:sz w:val="30"/>
        </w:rPr>
        <w:t>GPS</w:t>
      </w:r>
      <w:r>
        <w:rPr>
          <w:rFonts w:ascii="Times New Roman" w:hAnsi="Times New Roman"/>
          <w:spacing w:val="-6"/>
          <w:sz w:val="30"/>
        </w:rPr>
        <w:t xml:space="preserve"> </w:t>
      </w:r>
      <w:r>
        <w:rPr>
          <w:rFonts w:ascii="Times New Roman" w:hAnsi="Times New Roman"/>
          <w:sz w:val="30"/>
        </w:rPr>
        <w:t>verification</w:t>
      </w:r>
      <w:r>
        <w:rPr>
          <w:rFonts w:ascii="Times New Roman" w:hAnsi="Times New Roman"/>
          <w:spacing w:val="-3"/>
          <w:sz w:val="30"/>
        </w:rPr>
        <w:t xml:space="preserve"> </w:t>
      </w:r>
      <w:r>
        <w:rPr>
          <w:rFonts w:ascii="Times New Roman" w:hAnsi="Times New Roman"/>
          <w:sz w:val="30"/>
        </w:rPr>
        <w:t>to</w:t>
      </w:r>
      <w:r>
        <w:rPr>
          <w:rFonts w:ascii="Times New Roman" w:hAnsi="Times New Roman"/>
          <w:spacing w:val="-3"/>
          <w:sz w:val="30"/>
        </w:rPr>
        <w:t xml:space="preserve"> </w:t>
      </w:r>
      <w:r>
        <w:rPr>
          <w:rFonts w:ascii="Times New Roman" w:hAnsi="Times New Roman"/>
          <w:sz w:val="30"/>
        </w:rPr>
        <w:t>confirm</w:t>
      </w:r>
      <w:r>
        <w:rPr>
          <w:rFonts w:ascii="Times New Roman" w:hAnsi="Times New Roman"/>
          <w:spacing w:val="-3"/>
          <w:sz w:val="30"/>
        </w:rPr>
        <w:t xml:space="preserve"> </w:t>
      </w: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 xml:space="preserve">student's location. </w:t>
      </w:r>
      <w:r>
        <w:rPr>
          <w:rFonts w:ascii="Times New Roman" w:hAnsi="Times New Roman"/>
          <w:i/>
          <w:sz w:val="24"/>
        </w:rPr>
        <w:t>(R03)</w:t>
      </w:r>
    </w:p>
    <w:p>
      <w:pPr>
        <w:pStyle w:val="13"/>
        <w:numPr>
          <w:ilvl w:val="0"/>
          <w:numId w:val="3"/>
        </w:numPr>
        <w:tabs>
          <w:tab w:val="left" w:pos="1296"/>
        </w:tabs>
        <w:spacing w:before="18" w:after="0" w:line="271" w:lineRule="auto"/>
        <w:ind w:left="1296" w:right="1307" w:hanging="360"/>
        <w:jc w:val="left"/>
        <w:rPr>
          <w:rFonts w:ascii="Times New Roman" w:hAnsi="Times New Roman"/>
          <w:i/>
          <w:sz w:val="24"/>
        </w:rPr>
      </w:pPr>
      <w:r>
        <w:rPr>
          <w:rFonts w:ascii="Times New Roman" w:hAnsi="Times New Roman"/>
          <w:sz w:val="30"/>
        </w:rPr>
        <w:t>For</w:t>
      </w:r>
      <w:r>
        <w:rPr>
          <w:rFonts w:ascii="Times New Roman" w:hAnsi="Times New Roman"/>
          <w:spacing w:val="-7"/>
          <w:sz w:val="30"/>
        </w:rPr>
        <w:t xml:space="preserve"> </w:t>
      </w:r>
      <w:r>
        <w:rPr>
          <w:rFonts w:ascii="Times New Roman" w:hAnsi="Times New Roman"/>
          <w:sz w:val="30"/>
        </w:rPr>
        <w:t>additional</w:t>
      </w:r>
      <w:r>
        <w:rPr>
          <w:rFonts w:ascii="Times New Roman" w:hAnsi="Times New Roman"/>
          <w:spacing w:val="-7"/>
          <w:sz w:val="30"/>
        </w:rPr>
        <w:t xml:space="preserve"> </w:t>
      </w:r>
      <w:r>
        <w:rPr>
          <w:rFonts w:ascii="Times New Roman" w:hAnsi="Times New Roman"/>
          <w:sz w:val="30"/>
        </w:rPr>
        <w:t>security,</w:t>
      </w:r>
      <w:r>
        <w:rPr>
          <w:rFonts w:ascii="Times New Roman" w:hAnsi="Times New Roman"/>
          <w:spacing w:val="-9"/>
          <w:sz w:val="30"/>
        </w:rPr>
        <w:t xml:space="preserve"> </w:t>
      </w:r>
      <w:r>
        <w:rPr>
          <w:rFonts w:ascii="Times New Roman" w:hAnsi="Times New Roman"/>
          <w:sz w:val="30"/>
        </w:rPr>
        <w:t>the</w:t>
      </w:r>
      <w:r>
        <w:rPr>
          <w:rFonts w:ascii="Times New Roman" w:hAnsi="Times New Roman"/>
          <w:spacing w:val="-9"/>
          <w:sz w:val="30"/>
        </w:rPr>
        <w:t xml:space="preserve"> </w:t>
      </w:r>
      <w:r>
        <w:rPr>
          <w:rFonts w:ascii="Times New Roman" w:hAnsi="Times New Roman"/>
          <w:sz w:val="30"/>
        </w:rPr>
        <w:t>system</w:t>
      </w:r>
      <w:r>
        <w:rPr>
          <w:rFonts w:ascii="Times New Roman" w:hAnsi="Times New Roman"/>
          <w:spacing w:val="-9"/>
          <w:sz w:val="30"/>
        </w:rPr>
        <w:t xml:space="preserve"> </w:t>
      </w:r>
      <w:r>
        <w:rPr>
          <w:rFonts w:ascii="Times New Roman" w:hAnsi="Times New Roman"/>
          <w:sz w:val="30"/>
        </w:rPr>
        <w:t>enforces</w:t>
      </w:r>
      <w:r>
        <w:rPr>
          <w:rFonts w:ascii="Times New Roman" w:hAnsi="Times New Roman"/>
          <w:spacing w:val="-8"/>
          <w:sz w:val="30"/>
        </w:rPr>
        <w:t xml:space="preserve"> </w:t>
      </w:r>
      <w:r>
        <w:rPr>
          <w:rFonts w:ascii="Times New Roman" w:hAnsi="Times New Roman"/>
          <w:sz w:val="30"/>
        </w:rPr>
        <w:t>OTP</w:t>
      </w:r>
      <w:r>
        <w:rPr>
          <w:rFonts w:ascii="Times New Roman" w:hAnsi="Times New Roman"/>
          <w:spacing w:val="-17"/>
          <w:sz w:val="30"/>
        </w:rPr>
        <w:t xml:space="preserve"> </w:t>
      </w:r>
      <w:r>
        <w:rPr>
          <w:rFonts w:ascii="Times New Roman" w:hAnsi="Times New Roman"/>
          <w:sz w:val="30"/>
        </w:rPr>
        <w:t xml:space="preserve">authentication before finalizing attendance. </w:t>
      </w:r>
      <w:r>
        <w:rPr>
          <w:rFonts w:ascii="Times New Roman" w:hAnsi="Times New Roman"/>
          <w:i/>
          <w:sz w:val="24"/>
        </w:rPr>
        <w:t>(R05)</w:t>
      </w:r>
    </w:p>
    <w:p>
      <w:pPr>
        <w:pStyle w:val="13"/>
        <w:numPr>
          <w:ilvl w:val="0"/>
          <w:numId w:val="3"/>
        </w:numPr>
        <w:tabs>
          <w:tab w:val="left" w:pos="1295"/>
        </w:tabs>
        <w:spacing w:before="19" w:after="0" w:line="240" w:lineRule="auto"/>
        <w:ind w:left="1295" w:right="0" w:hanging="359"/>
        <w:jc w:val="left"/>
        <w:rPr>
          <w:rFonts w:ascii="Times New Roman" w:hAnsi="Times New Roman"/>
          <w:sz w:val="30"/>
        </w:rPr>
      </w:pPr>
      <w:r>
        <w:rPr>
          <w:rFonts w:ascii="Times New Roman" w:hAnsi="Times New Roman"/>
          <w:sz w:val="30"/>
        </w:rPr>
        <w:t>Once</w:t>
      </w:r>
      <w:r>
        <w:rPr>
          <w:rFonts w:ascii="Times New Roman" w:hAnsi="Times New Roman"/>
          <w:spacing w:val="-3"/>
          <w:sz w:val="30"/>
        </w:rPr>
        <w:t xml:space="preserve"> </w:t>
      </w:r>
      <w:r>
        <w:rPr>
          <w:rFonts w:ascii="Times New Roman" w:hAnsi="Times New Roman"/>
          <w:sz w:val="30"/>
        </w:rPr>
        <w:t>verified,</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3"/>
          <w:sz w:val="30"/>
        </w:rPr>
        <w:t xml:space="preserve"> </w:t>
      </w:r>
      <w:r>
        <w:rPr>
          <w:rFonts w:ascii="Times New Roman" w:hAnsi="Times New Roman"/>
          <w:sz w:val="30"/>
        </w:rPr>
        <w:t>system</w:t>
      </w:r>
      <w:r>
        <w:rPr>
          <w:rFonts w:ascii="Times New Roman" w:hAnsi="Times New Roman"/>
          <w:spacing w:val="-2"/>
          <w:sz w:val="30"/>
        </w:rPr>
        <w:t xml:space="preserve"> </w:t>
      </w:r>
      <w:r>
        <w:rPr>
          <w:rFonts w:ascii="Times New Roman" w:hAnsi="Times New Roman"/>
          <w:sz w:val="30"/>
        </w:rPr>
        <w:t>records</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2"/>
          <w:sz w:val="30"/>
        </w:rPr>
        <w:t xml:space="preserve"> attendance.</w:t>
      </w:r>
    </w:p>
    <w:p>
      <w:pPr>
        <w:pStyle w:val="10"/>
        <w:spacing w:before="3"/>
        <w:rPr>
          <w:rFonts w:ascii="Times New Roman"/>
          <w:sz w:val="15"/>
        </w:rPr>
      </w:pPr>
    </w:p>
    <w:p>
      <w:pPr>
        <w:pStyle w:val="10"/>
        <w:ind w:left="447" w:right="-87"/>
        <w:rPr>
          <w:rFonts w:ascii="Times New Roman"/>
          <w:sz w:val="20"/>
        </w:rPr>
      </w:pPr>
      <w:r>
        <w:rPr>
          <w:rFonts w:ascii="Times New Roman"/>
          <w:sz w:val="20"/>
        </w:rPr>
        <w:drawing>
          <wp:inline distT="0" distB="0" distL="0" distR="0">
            <wp:extent cx="6231255" cy="379412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231705" cy="3794379"/>
                    </a:xfrm>
                    <a:prstGeom prst="rect">
                      <a:avLst/>
                    </a:prstGeom>
                  </pic:spPr>
                </pic:pic>
              </a:graphicData>
            </a:graphic>
          </wp:inline>
        </w:drawing>
      </w:r>
    </w:p>
    <w:p>
      <w:pPr>
        <w:pStyle w:val="10"/>
        <w:spacing w:before="141"/>
        <w:rPr>
          <w:rFonts w:ascii="Times New Roman"/>
          <w:sz w:val="30"/>
        </w:rPr>
      </w:pPr>
    </w:p>
    <w:p>
      <w:pPr>
        <w:pStyle w:val="2"/>
      </w:pPr>
      <w:r>
        <w:t>Case</w:t>
      </w:r>
      <w:r>
        <w:rPr>
          <w:spacing w:val="-6"/>
        </w:rPr>
        <w:t xml:space="preserve"> </w:t>
      </w:r>
      <w:r>
        <w:t>#4:</w:t>
      </w:r>
      <w:r>
        <w:rPr>
          <w:spacing w:val="-3"/>
        </w:rPr>
        <w:t xml:space="preserve"> </w:t>
      </w:r>
      <w:r>
        <w:t>Generate</w:t>
      </w:r>
      <w:r>
        <w:rPr>
          <w:spacing w:val="-21"/>
        </w:rPr>
        <w:t xml:space="preserve"> </w:t>
      </w:r>
      <w:r>
        <w:t>Attendance</w:t>
      </w:r>
      <w:r>
        <w:rPr>
          <w:spacing w:val="-5"/>
        </w:rPr>
        <w:t xml:space="preserve"> </w:t>
      </w:r>
      <w:r>
        <w:rPr>
          <w:spacing w:val="-2"/>
        </w:rPr>
        <w:t>Report</w:t>
      </w:r>
    </w:p>
    <w:p>
      <w:pPr>
        <w:pStyle w:val="4"/>
      </w:pPr>
      <w:r>
        <w:t>Scenario:</w:t>
      </w:r>
      <w:r>
        <w:rPr>
          <w:spacing w:val="-16"/>
        </w:rPr>
        <w:t xml:space="preserve"> </w:t>
      </w:r>
      <w:r>
        <w:t>Administrator</w:t>
      </w:r>
      <w:r>
        <w:rPr>
          <w:spacing w:val="-7"/>
        </w:rPr>
        <w:t xml:space="preserve"> </w:t>
      </w:r>
      <w:r>
        <w:t>Generating</w:t>
      </w:r>
      <w:r>
        <w:rPr>
          <w:spacing w:val="-6"/>
        </w:rPr>
        <w:t xml:space="preserve"> </w:t>
      </w:r>
      <w:r>
        <w:rPr>
          <w:spacing w:val="-2"/>
        </w:rPr>
        <w:t>Reports</w:t>
      </w:r>
    </w:p>
    <w:p>
      <w:pPr>
        <w:pStyle w:val="13"/>
        <w:numPr>
          <w:ilvl w:val="0"/>
          <w:numId w:val="3"/>
        </w:numPr>
        <w:tabs>
          <w:tab w:val="left" w:pos="1296"/>
        </w:tabs>
        <w:spacing w:before="300" w:after="0" w:line="271" w:lineRule="auto"/>
        <w:ind w:left="1296" w:right="840" w:hanging="360"/>
        <w:jc w:val="left"/>
        <w:rPr>
          <w:rFonts w:ascii="Times New Roman" w:hAnsi="Times New Roman"/>
          <w:sz w:val="30"/>
        </w:rPr>
      </w:pP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administrator</w:t>
      </w:r>
      <w:r>
        <w:rPr>
          <w:rFonts w:ascii="Times New Roman" w:hAnsi="Times New Roman"/>
          <w:spacing w:val="-3"/>
          <w:sz w:val="30"/>
        </w:rPr>
        <w:t xml:space="preserve"> </w:t>
      </w:r>
      <w:r>
        <w:rPr>
          <w:rFonts w:ascii="Times New Roman" w:hAnsi="Times New Roman"/>
          <w:sz w:val="30"/>
        </w:rPr>
        <w:t>logs</w:t>
      </w:r>
      <w:r>
        <w:rPr>
          <w:rFonts w:ascii="Times New Roman" w:hAnsi="Times New Roman"/>
          <w:spacing w:val="-4"/>
          <w:sz w:val="30"/>
        </w:rPr>
        <w:t xml:space="preserve"> </w:t>
      </w:r>
      <w:r>
        <w:rPr>
          <w:rFonts w:ascii="Times New Roman" w:hAnsi="Times New Roman"/>
          <w:sz w:val="30"/>
        </w:rPr>
        <w:t>into</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2"/>
          <w:sz w:val="30"/>
        </w:rPr>
        <w:t xml:space="preserve"> </w:t>
      </w:r>
      <w:r>
        <w:rPr>
          <w:rFonts w:ascii="Times New Roman" w:hAnsi="Times New Roman"/>
          <w:sz w:val="30"/>
        </w:rPr>
        <w:t>system</w:t>
      </w:r>
      <w:r>
        <w:rPr>
          <w:rFonts w:ascii="Times New Roman" w:hAnsi="Times New Roman"/>
          <w:spacing w:val="-5"/>
          <w:sz w:val="30"/>
        </w:rPr>
        <w:t xml:space="preserve"> </w:t>
      </w:r>
      <w:r>
        <w:rPr>
          <w:rFonts w:ascii="Times New Roman" w:hAnsi="Times New Roman"/>
          <w:sz w:val="30"/>
        </w:rPr>
        <w:t>and</w:t>
      </w:r>
      <w:r>
        <w:rPr>
          <w:rFonts w:ascii="Times New Roman" w:hAnsi="Times New Roman"/>
          <w:spacing w:val="-3"/>
          <w:sz w:val="30"/>
        </w:rPr>
        <w:t xml:space="preserve"> </w:t>
      </w:r>
      <w:r>
        <w:rPr>
          <w:rFonts w:ascii="Times New Roman" w:hAnsi="Times New Roman"/>
          <w:sz w:val="30"/>
        </w:rPr>
        <w:t>navigates</w:t>
      </w:r>
      <w:r>
        <w:rPr>
          <w:rFonts w:ascii="Times New Roman" w:hAnsi="Times New Roman"/>
          <w:spacing w:val="-4"/>
          <w:sz w:val="30"/>
        </w:rPr>
        <w:t xml:space="preserve"> </w:t>
      </w:r>
      <w:r>
        <w:rPr>
          <w:rFonts w:ascii="Times New Roman" w:hAnsi="Times New Roman"/>
          <w:sz w:val="30"/>
        </w:rPr>
        <w:t>to</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 xml:space="preserve">Reports </w:t>
      </w:r>
      <w:r>
        <w:rPr>
          <w:rFonts w:ascii="Times New Roman" w:hAnsi="Times New Roman"/>
          <w:spacing w:val="-2"/>
          <w:sz w:val="30"/>
        </w:rPr>
        <w:t>section.</w:t>
      </w:r>
    </w:p>
    <w:p>
      <w:pPr>
        <w:pStyle w:val="13"/>
        <w:numPr>
          <w:ilvl w:val="0"/>
          <w:numId w:val="3"/>
        </w:numPr>
        <w:tabs>
          <w:tab w:val="left" w:pos="1295"/>
        </w:tabs>
        <w:spacing w:before="18" w:after="0" w:line="240" w:lineRule="auto"/>
        <w:ind w:left="1295" w:right="0" w:hanging="359"/>
        <w:jc w:val="left"/>
        <w:rPr>
          <w:rFonts w:ascii="Times New Roman" w:hAnsi="Times New Roman"/>
          <w:sz w:val="30"/>
        </w:rPr>
      </w:pPr>
      <w:r>
        <w:rPr>
          <w:rFonts w:ascii="Times New Roman" w:hAnsi="Times New Roman"/>
          <w:sz w:val="30"/>
        </w:rPr>
        <w:t>They</w:t>
      </w:r>
      <w:r>
        <w:rPr>
          <w:rFonts w:ascii="Times New Roman" w:hAnsi="Times New Roman"/>
          <w:spacing w:val="-1"/>
          <w:sz w:val="30"/>
        </w:rPr>
        <w:t xml:space="preserve"> </w:t>
      </w:r>
      <w:r>
        <w:rPr>
          <w:rFonts w:ascii="Times New Roman" w:hAnsi="Times New Roman"/>
          <w:sz w:val="30"/>
        </w:rPr>
        <w:t>select</w:t>
      </w:r>
      <w:r>
        <w:rPr>
          <w:rFonts w:ascii="Times New Roman" w:hAnsi="Times New Roman"/>
          <w:spacing w:val="-1"/>
          <w:sz w:val="30"/>
        </w:rPr>
        <w:t xml:space="preserve"> </w:t>
      </w:r>
      <w:r>
        <w:rPr>
          <w:rFonts w:ascii="Times New Roman" w:hAnsi="Times New Roman"/>
          <w:sz w:val="30"/>
        </w:rPr>
        <w:t>the</w:t>
      </w:r>
      <w:r>
        <w:rPr>
          <w:rFonts w:ascii="Times New Roman" w:hAnsi="Times New Roman"/>
          <w:spacing w:val="-3"/>
          <w:sz w:val="30"/>
        </w:rPr>
        <w:t xml:space="preserve"> </w:t>
      </w:r>
      <w:r>
        <w:rPr>
          <w:rFonts w:ascii="Times New Roman" w:hAnsi="Times New Roman"/>
          <w:sz w:val="30"/>
        </w:rPr>
        <w:t>type</w:t>
      </w:r>
      <w:r>
        <w:rPr>
          <w:rFonts w:ascii="Times New Roman" w:hAnsi="Times New Roman"/>
          <w:spacing w:val="-3"/>
          <w:sz w:val="30"/>
        </w:rPr>
        <w:t xml:space="preserve"> </w:t>
      </w:r>
      <w:r>
        <w:rPr>
          <w:rFonts w:ascii="Times New Roman" w:hAnsi="Times New Roman"/>
          <w:sz w:val="30"/>
        </w:rPr>
        <w:t>of report</w:t>
      </w:r>
      <w:r>
        <w:rPr>
          <w:rFonts w:ascii="Times New Roman" w:hAnsi="Times New Roman"/>
          <w:spacing w:val="-1"/>
          <w:sz w:val="30"/>
        </w:rPr>
        <w:t xml:space="preserve"> </w:t>
      </w:r>
      <w:r>
        <w:rPr>
          <w:rFonts w:ascii="Times New Roman" w:hAnsi="Times New Roman"/>
          <w:sz w:val="30"/>
        </w:rPr>
        <w:t>to</w:t>
      </w:r>
      <w:r>
        <w:rPr>
          <w:rFonts w:ascii="Times New Roman" w:hAnsi="Times New Roman"/>
          <w:spacing w:val="-2"/>
          <w:sz w:val="30"/>
        </w:rPr>
        <w:t xml:space="preserve"> generate:</w:t>
      </w:r>
    </w:p>
    <w:p>
      <w:pPr>
        <w:pStyle w:val="13"/>
        <w:numPr>
          <w:ilvl w:val="1"/>
          <w:numId w:val="3"/>
        </w:numPr>
        <w:tabs>
          <w:tab w:val="left" w:pos="1935"/>
        </w:tabs>
        <w:spacing w:before="62" w:after="0" w:line="240" w:lineRule="auto"/>
        <w:ind w:left="1935" w:right="0" w:hanging="265"/>
        <w:jc w:val="left"/>
        <w:rPr>
          <w:rFonts w:ascii="Times New Roman" w:hAnsi="Times New Roman"/>
          <w:i/>
          <w:sz w:val="22"/>
        </w:rPr>
      </w:pPr>
      <w:r>
        <w:rPr>
          <w:rFonts w:ascii="Times New Roman" w:hAnsi="Times New Roman"/>
          <w:sz w:val="30"/>
        </w:rPr>
        <w:t>Attendance</w:t>
      </w:r>
      <w:r>
        <w:rPr>
          <w:rFonts w:ascii="Times New Roman" w:hAnsi="Times New Roman"/>
          <w:spacing w:val="-8"/>
          <w:sz w:val="30"/>
        </w:rPr>
        <w:t xml:space="preserve"> </w:t>
      </w:r>
      <w:r>
        <w:rPr>
          <w:rFonts w:ascii="Times New Roman" w:hAnsi="Times New Roman"/>
          <w:sz w:val="30"/>
        </w:rPr>
        <w:t>records</w:t>
      </w:r>
      <w:r>
        <w:rPr>
          <w:rFonts w:ascii="Times New Roman" w:hAnsi="Times New Roman"/>
          <w:spacing w:val="-2"/>
          <w:sz w:val="30"/>
        </w:rPr>
        <w:t xml:space="preserve"> </w:t>
      </w:r>
      <w:r>
        <w:rPr>
          <w:rFonts w:ascii="Times New Roman" w:hAnsi="Times New Roman"/>
          <w:i/>
          <w:spacing w:val="-2"/>
          <w:sz w:val="22"/>
        </w:rPr>
        <w:t>(R06.1)</w:t>
      </w:r>
    </w:p>
    <w:p>
      <w:pPr>
        <w:pStyle w:val="13"/>
        <w:spacing w:after="0" w:line="240" w:lineRule="auto"/>
        <w:jc w:val="left"/>
        <w:rPr>
          <w:rFonts w:ascii="Times New Roman" w:hAnsi="Times New Roman"/>
          <w:i/>
          <w:sz w:val="22"/>
        </w:rPr>
        <w:sectPr>
          <w:pgSz w:w="11930" w:h="16850"/>
          <w:pgMar w:top="2640" w:right="850" w:bottom="280" w:left="850" w:header="555" w:footer="0" w:gutter="0"/>
          <w:cols w:space="720" w:num="1"/>
        </w:sectPr>
      </w:pPr>
    </w:p>
    <w:p>
      <w:pPr>
        <w:pStyle w:val="10"/>
        <w:rPr>
          <w:rFonts w:ascii="Times New Roman"/>
          <w:i/>
          <w:sz w:val="30"/>
        </w:rPr>
      </w:pPr>
    </w:p>
    <w:p>
      <w:pPr>
        <w:pStyle w:val="10"/>
        <w:spacing w:before="37"/>
        <w:rPr>
          <w:rFonts w:ascii="Times New Roman"/>
          <w:i/>
          <w:sz w:val="30"/>
        </w:rPr>
      </w:pPr>
    </w:p>
    <w:p>
      <w:pPr>
        <w:pStyle w:val="13"/>
        <w:numPr>
          <w:ilvl w:val="1"/>
          <w:numId w:val="3"/>
        </w:numPr>
        <w:tabs>
          <w:tab w:val="left" w:pos="1935"/>
        </w:tabs>
        <w:spacing w:before="0" w:after="0" w:line="240" w:lineRule="auto"/>
        <w:ind w:left="1935" w:right="0" w:hanging="265"/>
        <w:jc w:val="left"/>
        <w:rPr>
          <w:rFonts w:ascii="Times New Roman" w:hAnsi="Times New Roman"/>
          <w:i/>
          <w:sz w:val="22"/>
        </w:rPr>
      </w:pPr>
      <w:r>
        <w:rPr>
          <w:rFonts w:ascii="Times New Roman" w:hAnsi="Times New Roman"/>
          <w:sz w:val="30"/>
        </w:rPr>
        <w:t>List</w:t>
      </w:r>
      <w:r>
        <w:rPr>
          <w:rFonts w:ascii="Times New Roman" w:hAnsi="Times New Roman"/>
          <w:spacing w:val="-6"/>
          <w:sz w:val="30"/>
        </w:rPr>
        <w:t xml:space="preserve"> </w:t>
      </w:r>
      <w:r>
        <w:rPr>
          <w:rFonts w:ascii="Times New Roman" w:hAnsi="Times New Roman"/>
          <w:sz w:val="30"/>
        </w:rPr>
        <w:t>of</w:t>
      </w:r>
      <w:r>
        <w:rPr>
          <w:rFonts w:ascii="Times New Roman" w:hAnsi="Times New Roman"/>
          <w:spacing w:val="-3"/>
          <w:sz w:val="30"/>
        </w:rPr>
        <w:t xml:space="preserve"> </w:t>
      </w:r>
      <w:r>
        <w:rPr>
          <w:rFonts w:ascii="Times New Roman" w:hAnsi="Times New Roman"/>
          <w:sz w:val="30"/>
        </w:rPr>
        <w:t>students</w:t>
      </w:r>
      <w:r>
        <w:rPr>
          <w:rFonts w:ascii="Times New Roman" w:hAnsi="Times New Roman"/>
          <w:spacing w:val="1"/>
          <w:sz w:val="30"/>
        </w:rPr>
        <w:t xml:space="preserve"> </w:t>
      </w:r>
      <w:r>
        <w:rPr>
          <w:rFonts w:ascii="Times New Roman" w:hAnsi="Times New Roman"/>
          <w:i/>
          <w:spacing w:val="-2"/>
          <w:sz w:val="22"/>
        </w:rPr>
        <w:t>(R06.2)</w:t>
      </w:r>
    </w:p>
    <w:p>
      <w:pPr>
        <w:pStyle w:val="13"/>
        <w:numPr>
          <w:ilvl w:val="1"/>
          <w:numId w:val="3"/>
        </w:numPr>
        <w:tabs>
          <w:tab w:val="left" w:pos="1935"/>
        </w:tabs>
        <w:spacing w:before="62" w:after="0" w:line="240" w:lineRule="auto"/>
        <w:ind w:left="1935" w:right="0" w:hanging="265"/>
        <w:jc w:val="left"/>
        <w:rPr>
          <w:rFonts w:ascii="Times New Roman" w:hAnsi="Times New Roman"/>
          <w:i/>
          <w:sz w:val="22"/>
        </w:rPr>
      </w:pPr>
      <w:r>
        <w:rPr>
          <w:rFonts w:ascii="Times New Roman" w:hAnsi="Times New Roman"/>
          <w:sz w:val="30"/>
        </w:rPr>
        <w:t>List</w:t>
      </w:r>
      <w:r>
        <w:rPr>
          <w:rFonts w:ascii="Times New Roman" w:hAnsi="Times New Roman"/>
          <w:spacing w:val="-5"/>
          <w:sz w:val="30"/>
        </w:rPr>
        <w:t xml:space="preserve"> </w:t>
      </w:r>
      <w:r>
        <w:rPr>
          <w:rFonts w:ascii="Times New Roman" w:hAnsi="Times New Roman"/>
          <w:sz w:val="30"/>
        </w:rPr>
        <w:t>of</w:t>
      </w:r>
      <w:r>
        <w:rPr>
          <w:rFonts w:ascii="Times New Roman" w:hAnsi="Times New Roman"/>
          <w:spacing w:val="-2"/>
          <w:sz w:val="30"/>
        </w:rPr>
        <w:t xml:space="preserve"> </w:t>
      </w:r>
      <w:r>
        <w:rPr>
          <w:rFonts w:ascii="Times New Roman" w:hAnsi="Times New Roman"/>
          <w:sz w:val="30"/>
        </w:rPr>
        <w:t>lecturers</w:t>
      </w:r>
      <w:r>
        <w:rPr>
          <w:rFonts w:ascii="Times New Roman" w:hAnsi="Times New Roman"/>
          <w:spacing w:val="-1"/>
          <w:sz w:val="30"/>
        </w:rPr>
        <w:t xml:space="preserve"> </w:t>
      </w:r>
      <w:r>
        <w:rPr>
          <w:rFonts w:ascii="Times New Roman" w:hAnsi="Times New Roman"/>
          <w:i/>
          <w:spacing w:val="-2"/>
          <w:sz w:val="22"/>
        </w:rPr>
        <w:t>(R06.3)</w:t>
      </w:r>
    </w:p>
    <w:p>
      <w:pPr>
        <w:pStyle w:val="13"/>
        <w:numPr>
          <w:ilvl w:val="1"/>
          <w:numId w:val="3"/>
        </w:numPr>
        <w:tabs>
          <w:tab w:val="left" w:pos="1935"/>
        </w:tabs>
        <w:spacing w:before="64" w:after="0" w:line="240" w:lineRule="auto"/>
        <w:ind w:left="1935" w:right="0" w:hanging="265"/>
        <w:jc w:val="left"/>
        <w:rPr>
          <w:rFonts w:ascii="Times New Roman" w:hAnsi="Times New Roman"/>
          <w:i/>
          <w:sz w:val="22"/>
        </w:rPr>
      </w:pPr>
      <w:r>
        <w:rPr>
          <w:rFonts w:ascii="Times New Roman" w:hAnsi="Times New Roman"/>
          <w:sz w:val="30"/>
        </w:rPr>
        <w:t>List</w:t>
      </w:r>
      <w:r>
        <w:rPr>
          <w:rFonts w:ascii="Times New Roman" w:hAnsi="Times New Roman"/>
          <w:spacing w:val="-6"/>
          <w:sz w:val="30"/>
        </w:rPr>
        <w:t xml:space="preserve"> </w:t>
      </w:r>
      <w:r>
        <w:rPr>
          <w:rFonts w:ascii="Times New Roman" w:hAnsi="Times New Roman"/>
          <w:sz w:val="30"/>
        </w:rPr>
        <w:t>of</w:t>
      </w:r>
      <w:r>
        <w:rPr>
          <w:rFonts w:ascii="Times New Roman" w:hAnsi="Times New Roman"/>
          <w:spacing w:val="-2"/>
          <w:sz w:val="30"/>
        </w:rPr>
        <w:t xml:space="preserve"> </w:t>
      </w:r>
      <w:r>
        <w:rPr>
          <w:rFonts w:ascii="Times New Roman" w:hAnsi="Times New Roman"/>
          <w:sz w:val="30"/>
        </w:rPr>
        <w:t xml:space="preserve">courses </w:t>
      </w:r>
      <w:r>
        <w:rPr>
          <w:rFonts w:ascii="Times New Roman" w:hAnsi="Times New Roman"/>
          <w:i/>
          <w:spacing w:val="-2"/>
          <w:sz w:val="22"/>
        </w:rPr>
        <w:t>(R06.4)</w:t>
      </w:r>
    </w:p>
    <w:p>
      <w:pPr>
        <w:pStyle w:val="13"/>
        <w:numPr>
          <w:ilvl w:val="1"/>
          <w:numId w:val="3"/>
        </w:numPr>
        <w:tabs>
          <w:tab w:val="left" w:pos="1935"/>
        </w:tabs>
        <w:spacing w:before="62" w:after="0" w:line="240" w:lineRule="auto"/>
        <w:ind w:left="1935" w:right="0" w:hanging="265"/>
        <w:jc w:val="left"/>
        <w:rPr>
          <w:rFonts w:ascii="Times New Roman" w:hAnsi="Times New Roman"/>
          <w:i/>
          <w:sz w:val="22"/>
        </w:rPr>
      </w:pPr>
      <w:r>
        <w:rPr>
          <w:rFonts w:ascii="Times New Roman" w:hAnsi="Times New Roman"/>
          <w:sz w:val="30"/>
        </w:rPr>
        <w:t>Student</w:t>
      </w:r>
      <w:r>
        <w:rPr>
          <w:rFonts w:ascii="Times New Roman" w:hAnsi="Times New Roman"/>
          <w:spacing w:val="-4"/>
          <w:sz w:val="30"/>
        </w:rPr>
        <w:t xml:space="preserve"> </w:t>
      </w:r>
      <w:r>
        <w:rPr>
          <w:rFonts w:ascii="Times New Roman" w:hAnsi="Times New Roman"/>
          <w:sz w:val="30"/>
        </w:rPr>
        <w:t>enrollment</w:t>
      </w:r>
      <w:r>
        <w:rPr>
          <w:rFonts w:ascii="Times New Roman" w:hAnsi="Times New Roman"/>
          <w:spacing w:val="-3"/>
          <w:sz w:val="30"/>
        </w:rPr>
        <w:t xml:space="preserve"> </w:t>
      </w:r>
      <w:r>
        <w:rPr>
          <w:rFonts w:ascii="Times New Roman" w:hAnsi="Times New Roman"/>
          <w:sz w:val="30"/>
        </w:rPr>
        <w:t>per</w:t>
      </w:r>
      <w:r>
        <w:rPr>
          <w:rFonts w:ascii="Times New Roman" w:hAnsi="Times New Roman"/>
          <w:spacing w:val="-4"/>
          <w:sz w:val="30"/>
        </w:rPr>
        <w:t xml:space="preserve"> </w:t>
      </w:r>
      <w:r>
        <w:rPr>
          <w:rFonts w:ascii="Times New Roman" w:hAnsi="Times New Roman"/>
          <w:sz w:val="30"/>
        </w:rPr>
        <w:t>course</w:t>
      </w:r>
      <w:r>
        <w:rPr>
          <w:rFonts w:ascii="Times New Roman" w:hAnsi="Times New Roman"/>
          <w:spacing w:val="-2"/>
          <w:sz w:val="30"/>
        </w:rPr>
        <w:t xml:space="preserve"> </w:t>
      </w:r>
      <w:r>
        <w:rPr>
          <w:rFonts w:ascii="Times New Roman" w:hAnsi="Times New Roman"/>
          <w:i/>
          <w:spacing w:val="-2"/>
          <w:sz w:val="22"/>
        </w:rPr>
        <w:t>(R06.5)</w:t>
      </w:r>
    </w:p>
    <w:p>
      <w:pPr>
        <w:pStyle w:val="13"/>
        <w:numPr>
          <w:ilvl w:val="0"/>
          <w:numId w:val="3"/>
        </w:numPr>
        <w:tabs>
          <w:tab w:val="left" w:pos="1295"/>
        </w:tabs>
        <w:spacing w:before="62" w:after="0" w:line="240" w:lineRule="auto"/>
        <w:ind w:left="1295" w:right="0" w:hanging="359"/>
        <w:jc w:val="left"/>
        <w:rPr>
          <w:rFonts w:ascii="Times New Roman" w:hAnsi="Times New Roman"/>
          <w:sz w:val="30"/>
        </w:rPr>
      </w:pP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system</w:t>
      </w:r>
      <w:r>
        <w:rPr>
          <w:rFonts w:ascii="Times New Roman" w:hAnsi="Times New Roman"/>
          <w:spacing w:val="-3"/>
          <w:sz w:val="30"/>
        </w:rPr>
        <w:t xml:space="preserve"> </w:t>
      </w:r>
      <w:r>
        <w:rPr>
          <w:rFonts w:ascii="Times New Roman" w:hAnsi="Times New Roman"/>
          <w:sz w:val="30"/>
        </w:rPr>
        <w:t>retrieves</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3"/>
          <w:sz w:val="30"/>
        </w:rPr>
        <w:t xml:space="preserve"> </w:t>
      </w:r>
      <w:r>
        <w:rPr>
          <w:rFonts w:ascii="Times New Roman" w:hAnsi="Times New Roman"/>
          <w:sz w:val="30"/>
        </w:rPr>
        <w:t>requested</w:t>
      </w:r>
      <w:r>
        <w:rPr>
          <w:rFonts w:ascii="Times New Roman" w:hAnsi="Times New Roman"/>
          <w:spacing w:val="-2"/>
          <w:sz w:val="30"/>
        </w:rPr>
        <w:t xml:space="preserve"> </w:t>
      </w:r>
      <w:r>
        <w:rPr>
          <w:rFonts w:ascii="Times New Roman" w:hAnsi="Times New Roman"/>
          <w:sz w:val="30"/>
        </w:rPr>
        <w:t>data</w:t>
      </w:r>
      <w:r>
        <w:rPr>
          <w:rFonts w:ascii="Times New Roman" w:hAnsi="Times New Roman"/>
          <w:spacing w:val="-3"/>
          <w:sz w:val="30"/>
        </w:rPr>
        <w:t xml:space="preserve"> </w:t>
      </w:r>
      <w:r>
        <w:rPr>
          <w:rFonts w:ascii="Times New Roman" w:hAnsi="Times New Roman"/>
          <w:sz w:val="30"/>
        </w:rPr>
        <w:t>from</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3"/>
          <w:sz w:val="30"/>
        </w:rPr>
        <w:t xml:space="preserve"> </w:t>
      </w:r>
      <w:r>
        <w:rPr>
          <w:rFonts w:ascii="Times New Roman" w:hAnsi="Times New Roman"/>
          <w:spacing w:val="-2"/>
          <w:sz w:val="30"/>
        </w:rPr>
        <w:t>database.</w:t>
      </w:r>
    </w:p>
    <w:p>
      <w:pPr>
        <w:pStyle w:val="13"/>
        <w:numPr>
          <w:ilvl w:val="0"/>
          <w:numId w:val="3"/>
        </w:numPr>
        <w:tabs>
          <w:tab w:val="left" w:pos="1296"/>
        </w:tabs>
        <w:spacing w:before="64" w:after="0" w:line="271" w:lineRule="auto"/>
        <w:ind w:left="1296" w:right="795" w:hanging="360"/>
        <w:jc w:val="left"/>
        <w:rPr>
          <w:rFonts w:ascii="Times New Roman" w:hAnsi="Times New Roman"/>
          <w:sz w:val="30"/>
        </w:rPr>
      </w:pP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administrator</w:t>
      </w:r>
      <w:r>
        <w:rPr>
          <w:rFonts w:ascii="Times New Roman" w:hAnsi="Times New Roman"/>
          <w:spacing w:val="-2"/>
          <w:sz w:val="30"/>
        </w:rPr>
        <w:t xml:space="preserve"> </w:t>
      </w:r>
      <w:r>
        <w:rPr>
          <w:rFonts w:ascii="Times New Roman" w:hAnsi="Times New Roman"/>
          <w:sz w:val="30"/>
        </w:rPr>
        <w:t>views,</w:t>
      </w:r>
      <w:r>
        <w:rPr>
          <w:rFonts w:ascii="Times New Roman" w:hAnsi="Times New Roman"/>
          <w:spacing w:val="-3"/>
          <w:sz w:val="30"/>
        </w:rPr>
        <w:t xml:space="preserve"> </w:t>
      </w:r>
      <w:r>
        <w:rPr>
          <w:rFonts w:ascii="Times New Roman" w:hAnsi="Times New Roman"/>
          <w:sz w:val="30"/>
        </w:rPr>
        <w:t>downloads,</w:t>
      </w:r>
      <w:r>
        <w:rPr>
          <w:rFonts w:ascii="Times New Roman" w:hAnsi="Times New Roman"/>
          <w:spacing w:val="-2"/>
          <w:sz w:val="30"/>
        </w:rPr>
        <w:t xml:space="preserve"> </w:t>
      </w:r>
      <w:r>
        <w:rPr>
          <w:rFonts w:ascii="Times New Roman" w:hAnsi="Times New Roman"/>
          <w:sz w:val="30"/>
        </w:rPr>
        <w:t>or</w:t>
      </w:r>
      <w:r>
        <w:rPr>
          <w:rFonts w:ascii="Times New Roman" w:hAnsi="Times New Roman"/>
          <w:spacing w:val="-5"/>
          <w:sz w:val="30"/>
        </w:rPr>
        <w:t xml:space="preserve"> </w:t>
      </w:r>
      <w:r>
        <w:rPr>
          <w:rFonts w:ascii="Times New Roman" w:hAnsi="Times New Roman"/>
          <w:sz w:val="30"/>
        </w:rPr>
        <w:t>prints</w:t>
      </w:r>
      <w:r>
        <w:rPr>
          <w:rFonts w:ascii="Times New Roman" w:hAnsi="Times New Roman"/>
          <w:spacing w:val="-1"/>
          <w:sz w:val="30"/>
        </w:rPr>
        <w:t xml:space="preserve"> </w:t>
      </w:r>
      <w:r>
        <w:rPr>
          <w:rFonts w:ascii="Times New Roman" w:hAnsi="Times New Roman"/>
          <w:sz w:val="30"/>
        </w:rPr>
        <w:t>the</w:t>
      </w:r>
      <w:r>
        <w:rPr>
          <w:rFonts w:ascii="Times New Roman" w:hAnsi="Times New Roman"/>
          <w:spacing w:val="-4"/>
          <w:sz w:val="30"/>
        </w:rPr>
        <w:t xml:space="preserve"> </w:t>
      </w:r>
      <w:r>
        <w:rPr>
          <w:rFonts w:ascii="Times New Roman" w:hAnsi="Times New Roman"/>
          <w:sz w:val="30"/>
        </w:rPr>
        <w:t>report</w:t>
      </w:r>
      <w:r>
        <w:rPr>
          <w:rFonts w:ascii="Times New Roman" w:hAnsi="Times New Roman"/>
          <w:spacing w:val="-2"/>
          <w:sz w:val="30"/>
        </w:rPr>
        <w:t xml:space="preserve"> </w:t>
      </w:r>
      <w:r>
        <w:rPr>
          <w:rFonts w:ascii="Times New Roman" w:hAnsi="Times New Roman"/>
          <w:sz w:val="30"/>
        </w:rPr>
        <w:t>for</w:t>
      </w:r>
      <w:r>
        <w:rPr>
          <w:rFonts w:ascii="Times New Roman" w:hAnsi="Times New Roman"/>
          <w:spacing w:val="-2"/>
          <w:sz w:val="30"/>
        </w:rPr>
        <w:t xml:space="preserve"> </w:t>
      </w:r>
      <w:r>
        <w:rPr>
          <w:rFonts w:ascii="Times New Roman" w:hAnsi="Times New Roman"/>
          <w:sz w:val="30"/>
        </w:rPr>
        <w:t xml:space="preserve">record- </w:t>
      </w:r>
      <w:r>
        <w:rPr>
          <w:rFonts w:ascii="Times New Roman" w:hAnsi="Times New Roman"/>
          <w:spacing w:val="-2"/>
          <w:sz w:val="30"/>
        </w:rPr>
        <w:t>keeping.</w:t>
      </w:r>
    </w:p>
    <w:p>
      <w:pPr>
        <w:pStyle w:val="10"/>
        <w:spacing w:before="10"/>
        <w:rPr>
          <w:rFonts w:ascii="Times New Roman"/>
          <w:sz w:val="5"/>
        </w:rPr>
      </w:pPr>
      <w:r>
        <w:rPr>
          <w:rFonts w:ascii="Times New Roman"/>
          <w:sz w:val="5"/>
        </w:rPr>
        <w:drawing>
          <wp:anchor distT="0" distB="0" distL="0" distR="0" simplePos="0" relativeHeight="251661312" behindDoc="1" locked="0" layoutInCell="1" allowOverlap="1">
            <wp:simplePos x="0" y="0"/>
            <wp:positionH relativeFrom="page">
              <wp:posOffset>1263015</wp:posOffset>
            </wp:positionH>
            <wp:positionV relativeFrom="paragraph">
              <wp:posOffset>57785</wp:posOffset>
            </wp:positionV>
            <wp:extent cx="5352415" cy="464693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352146" cy="4647152"/>
                    </a:xfrm>
                    <a:prstGeom prst="rect">
                      <a:avLst/>
                    </a:prstGeom>
                  </pic:spPr>
                </pic:pic>
              </a:graphicData>
            </a:graphic>
          </wp:anchor>
        </w:drawing>
      </w:r>
    </w:p>
    <w:p>
      <w:pPr>
        <w:pStyle w:val="10"/>
        <w:spacing w:before="121"/>
        <w:rPr>
          <w:rFonts w:ascii="Times New Roman"/>
          <w:sz w:val="30"/>
        </w:rPr>
      </w:pPr>
    </w:p>
    <w:p>
      <w:pPr>
        <w:pStyle w:val="2"/>
        <w:spacing w:before="1"/>
      </w:pPr>
      <w:r>
        <w:t>Use</w:t>
      </w:r>
      <w:r>
        <w:rPr>
          <w:spacing w:val="-4"/>
        </w:rPr>
        <w:t xml:space="preserve"> </w:t>
      </w:r>
      <w:r>
        <w:t>Case</w:t>
      </w:r>
      <w:r>
        <w:rPr>
          <w:spacing w:val="-3"/>
        </w:rPr>
        <w:t xml:space="preserve"> </w:t>
      </w:r>
      <w:r>
        <w:t>#5:</w:t>
      </w:r>
      <w:r>
        <w:rPr>
          <w:spacing w:val="-3"/>
        </w:rPr>
        <w:t xml:space="preserve"> </w:t>
      </w:r>
      <w:r>
        <w:t>Student</w:t>
      </w:r>
      <w:r>
        <w:rPr>
          <w:spacing w:val="-1"/>
        </w:rPr>
        <w:t xml:space="preserve"> </w:t>
      </w:r>
      <w:r>
        <w:rPr>
          <w:spacing w:val="-2"/>
        </w:rPr>
        <w:t>Interface</w:t>
      </w:r>
    </w:p>
    <w:p>
      <w:pPr>
        <w:pStyle w:val="4"/>
        <w:spacing w:before="258"/>
      </w:pPr>
      <w:r>
        <w:t>Scenario:</w:t>
      </w:r>
      <w:r>
        <w:rPr>
          <w:spacing w:val="-11"/>
        </w:rPr>
        <w:t xml:space="preserve"> </w:t>
      </w:r>
      <w:r>
        <w:t>Student</w:t>
      </w:r>
      <w:r>
        <w:rPr>
          <w:spacing w:val="-10"/>
        </w:rPr>
        <w:t xml:space="preserve"> </w:t>
      </w:r>
      <w:r>
        <w:t>Viewing</w:t>
      </w:r>
      <w:r>
        <w:rPr>
          <w:spacing w:val="-19"/>
        </w:rPr>
        <w:t xml:space="preserve"> </w:t>
      </w:r>
      <w:r>
        <w:t>Attendance</w:t>
      </w:r>
      <w:r>
        <w:rPr>
          <w:spacing w:val="-11"/>
        </w:rPr>
        <w:t xml:space="preserve"> </w:t>
      </w:r>
      <w:r>
        <w:rPr>
          <w:spacing w:val="-2"/>
        </w:rPr>
        <w:t>Records</w:t>
      </w:r>
    </w:p>
    <w:p>
      <w:pPr>
        <w:pStyle w:val="13"/>
        <w:numPr>
          <w:ilvl w:val="0"/>
          <w:numId w:val="3"/>
        </w:numPr>
        <w:tabs>
          <w:tab w:val="left" w:pos="1296"/>
        </w:tabs>
        <w:spacing w:before="300" w:after="0" w:line="271" w:lineRule="auto"/>
        <w:ind w:left="1296" w:right="1156" w:hanging="360"/>
        <w:jc w:val="left"/>
        <w:rPr>
          <w:rFonts w:ascii="Times New Roman" w:hAnsi="Times New Roman"/>
          <w:sz w:val="30"/>
        </w:rPr>
      </w:pPr>
      <w:r>
        <w:rPr>
          <w:rFonts w:ascii="Times New Roman" w:hAnsi="Times New Roman"/>
          <w:sz w:val="30"/>
        </w:rPr>
        <w:t>The</w:t>
      </w:r>
      <w:r>
        <w:rPr>
          <w:rFonts w:ascii="Times New Roman" w:hAnsi="Times New Roman"/>
          <w:spacing w:val="-6"/>
          <w:sz w:val="30"/>
        </w:rPr>
        <w:t xml:space="preserve"> </w:t>
      </w:r>
      <w:r>
        <w:rPr>
          <w:rFonts w:ascii="Times New Roman" w:hAnsi="Times New Roman"/>
          <w:sz w:val="30"/>
        </w:rPr>
        <w:t>student</w:t>
      </w:r>
      <w:r>
        <w:rPr>
          <w:rFonts w:ascii="Times New Roman" w:hAnsi="Times New Roman"/>
          <w:spacing w:val="-3"/>
          <w:sz w:val="30"/>
        </w:rPr>
        <w:t xml:space="preserve"> </w:t>
      </w:r>
      <w:r>
        <w:rPr>
          <w:rFonts w:ascii="Times New Roman" w:hAnsi="Times New Roman"/>
          <w:sz w:val="30"/>
        </w:rPr>
        <w:t>logs</w:t>
      </w:r>
      <w:r>
        <w:rPr>
          <w:rFonts w:ascii="Times New Roman" w:hAnsi="Times New Roman"/>
          <w:spacing w:val="-4"/>
          <w:sz w:val="30"/>
        </w:rPr>
        <w:t xml:space="preserve"> </w:t>
      </w:r>
      <w:r>
        <w:rPr>
          <w:rFonts w:ascii="Times New Roman" w:hAnsi="Times New Roman"/>
          <w:sz w:val="30"/>
        </w:rPr>
        <w:t>into</w:t>
      </w:r>
      <w:r>
        <w:rPr>
          <w:rFonts w:ascii="Times New Roman" w:hAnsi="Times New Roman"/>
          <w:spacing w:val="-3"/>
          <w:sz w:val="30"/>
        </w:rPr>
        <w:t xml:space="preserve"> </w:t>
      </w: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system</w:t>
      </w:r>
      <w:r>
        <w:rPr>
          <w:rFonts w:ascii="Times New Roman" w:hAnsi="Times New Roman"/>
          <w:spacing w:val="-5"/>
          <w:sz w:val="30"/>
        </w:rPr>
        <w:t xml:space="preserve"> </w:t>
      </w:r>
      <w:r>
        <w:rPr>
          <w:rFonts w:ascii="Times New Roman" w:hAnsi="Times New Roman"/>
          <w:sz w:val="30"/>
        </w:rPr>
        <w:t>and navigates</w:t>
      </w:r>
      <w:r>
        <w:rPr>
          <w:rFonts w:ascii="Times New Roman" w:hAnsi="Times New Roman"/>
          <w:spacing w:val="-4"/>
          <w:sz w:val="30"/>
        </w:rPr>
        <w:t xml:space="preserve"> </w:t>
      </w:r>
      <w:r>
        <w:rPr>
          <w:rFonts w:ascii="Times New Roman" w:hAnsi="Times New Roman"/>
          <w:sz w:val="30"/>
        </w:rPr>
        <w:t>to</w:t>
      </w:r>
      <w:r>
        <w:rPr>
          <w:rFonts w:ascii="Times New Roman" w:hAnsi="Times New Roman"/>
          <w:spacing w:val="-2"/>
          <w:sz w:val="30"/>
        </w:rPr>
        <w:t xml:space="preserve"> </w:t>
      </w:r>
      <w:r>
        <w:rPr>
          <w:rFonts w:ascii="Times New Roman" w:hAnsi="Times New Roman"/>
          <w:sz w:val="30"/>
        </w:rPr>
        <w:t>the</w:t>
      </w:r>
      <w:r>
        <w:rPr>
          <w:rFonts w:ascii="Times New Roman" w:hAnsi="Times New Roman"/>
          <w:spacing w:val="-19"/>
          <w:sz w:val="30"/>
        </w:rPr>
        <w:t xml:space="preserve"> </w:t>
      </w:r>
      <w:r>
        <w:rPr>
          <w:rFonts w:ascii="Times New Roman" w:hAnsi="Times New Roman"/>
          <w:sz w:val="30"/>
        </w:rPr>
        <w:t>Attendance Records section.</w:t>
      </w:r>
    </w:p>
    <w:p>
      <w:pPr>
        <w:pStyle w:val="13"/>
        <w:spacing w:after="0" w:line="271" w:lineRule="auto"/>
        <w:jc w:val="left"/>
        <w:rPr>
          <w:rFonts w:ascii="Times New Roman" w:hAnsi="Times New Roman"/>
          <w:sz w:val="30"/>
        </w:rPr>
        <w:sectPr>
          <w:pgSz w:w="11930" w:h="16850"/>
          <w:pgMar w:top="2640" w:right="850" w:bottom="280" w:left="850" w:header="555" w:footer="0" w:gutter="0"/>
          <w:cols w:space="720" w:num="1"/>
        </w:sectPr>
      </w:pPr>
    </w:p>
    <w:p>
      <w:pPr>
        <w:pStyle w:val="10"/>
        <w:rPr>
          <w:rFonts w:ascii="Times New Roman"/>
          <w:sz w:val="30"/>
        </w:rPr>
      </w:pPr>
    </w:p>
    <w:p>
      <w:pPr>
        <w:pStyle w:val="10"/>
        <w:spacing w:before="37"/>
        <w:rPr>
          <w:rFonts w:ascii="Times New Roman"/>
          <w:sz w:val="30"/>
        </w:rPr>
      </w:pPr>
    </w:p>
    <w:p>
      <w:pPr>
        <w:pStyle w:val="13"/>
        <w:numPr>
          <w:ilvl w:val="0"/>
          <w:numId w:val="3"/>
        </w:numPr>
        <w:tabs>
          <w:tab w:val="left" w:pos="1295"/>
        </w:tabs>
        <w:spacing w:before="0" w:after="0" w:line="240" w:lineRule="auto"/>
        <w:ind w:left="1295" w:right="0" w:hanging="359"/>
        <w:jc w:val="left"/>
        <w:rPr>
          <w:rFonts w:ascii="Times New Roman" w:hAnsi="Times New Roman"/>
          <w:i/>
          <w:sz w:val="24"/>
        </w:rPr>
      </w:pPr>
      <w:r>
        <w:rPr>
          <w:rFonts w:ascii="Times New Roman" w:hAnsi="Times New Roman"/>
          <w:sz w:val="30"/>
        </w:rPr>
        <w:t>The</w:t>
      </w:r>
      <w:r>
        <w:rPr>
          <w:rFonts w:ascii="Times New Roman" w:hAnsi="Times New Roman"/>
          <w:spacing w:val="-7"/>
          <w:sz w:val="30"/>
        </w:rPr>
        <w:t xml:space="preserve"> </w:t>
      </w:r>
      <w:r>
        <w:rPr>
          <w:rFonts w:ascii="Times New Roman" w:hAnsi="Times New Roman"/>
          <w:sz w:val="30"/>
        </w:rPr>
        <w:t>system</w:t>
      </w:r>
      <w:r>
        <w:rPr>
          <w:rFonts w:ascii="Times New Roman" w:hAnsi="Times New Roman"/>
          <w:spacing w:val="-5"/>
          <w:sz w:val="30"/>
        </w:rPr>
        <w:t xml:space="preserve"> </w:t>
      </w:r>
      <w:r>
        <w:rPr>
          <w:rFonts w:ascii="Times New Roman" w:hAnsi="Times New Roman"/>
          <w:sz w:val="30"/>
        </w:rPr>
        <w:t>displays</w:t>
      </w:r>
      <w:r>
        <w:rPr>
          <w:rFonts w:ascii="Times New Roman" w:hAnsi="Times New Roman"/>
          <w:spacing w:val="-4"/>
          <w:sz w:val="30"/>
        </w:rPr>
        <w:t xml:space="preserve"> </w:t>
      </w:r>
      <w:r>
        <w:rPr>
          <w:rFonts w:ascii="Times New Roman" w:hAnsi="Times New Roman"/>
          <w:sz w:val="30"/>
        </w:rPr>
        <w:t>their</w:t>
      </w:r>
      <w:r>
        <w:rPr>
          <w:rFonts w:ascii="Times New Roman" w:hAnsi="Times New Roman"/>
          <w:spacing w:val="-2"/>
          <w:sz w:val="30"/>
        </w:rPr>
        <w:t xml:space="preserve"> </w:t>
      </w:r>
      <w:r>
        <w:rPr>
          <w:rFonts w:ascii="Times New Roman" w:hAnsi="Times New Roman"/>
          <w:sz w:val="30"/>
        </w:rPr>
        <w:t>attendance</w:t>
      </w:r>
      <w:r>
        <w:rPr>
          <w:rFonts w:ascii="Times New Roman" w:hAnsi="Times New Roman"/>
          <w:spacing w:val="-5"/>
          <w:sz w:val="30"/>
        </w:rPr>
        <w:t xml:space="preserve"> </w:t>
      </w:r>
      <w:r>
        <w:rPr>
          <w:rFonts w:ascii="Times New Roman" w:hAnsi="Times New Roman"/>
          <w:sz w:val="30"/>
        </w:rPr>
        <w:t>history</w:t>
      </w:r>
      <w:r>
        <w:rPr>
          <w:rFonts w:ascii="Times New Roman" w:hAnsi="Times New Roman"/>
          <w:spacing w:val="-3"/>
          <w:sz w:val="30"/>
        </w:rPr>
        <w:t xml:space="preserve"> </w:t>
      </w:r>
      <w:r>
        <w:rPr>
          <w:rFonts w:ascii="Times New Roman" w:hAnsi="Times New Roman"/>
          <w:sz w:val="30"/>
        </w:rPr>
        <w:t>for</w:t>
      </w:r>
      <w:r>
        <w:rPr>
          <w:rFonts w:ascii="Times New Roman" w:hAnsi="Times New Roman"/>
          <w:spacing w:val="-3"/>
          <w:sz w:val="30"/>
        </w:rPr>
        <w:t xml:space="preserve"> </w:t>
      </w:r>
      <w:r>
        <w:rPr>
          <w:rFonts w:ascii="Times New Roman" w:hAnsi="Times New Roman"/>
          <w:sz w:val="30"/>
        </w:rPr>
        <w:t xml:space="preserve">verification. </w:t>
      </w:r>
      <w:r>
        <w:rPr>
          <w:rFonts w:ascii="Times New Roman" w:hAnsi="Times New Roman"/>
          <w:i/>
          <w:spacing w:val="-2"/>
          <w:sz w:val="24"/>
        </w:rPr>
        <w:t>(R010.1)</w:t>
      </w:r>
    </w:p>
    <w:p>
      <w:pPr>
        <w:pStyle w:val="13"/>
        <w:numPr>
          <w:ilvl w:val="0"/>
          <w:numId w:val="3"/>
        </w:numPr>
        <w:tabs>
          <w:tab w:val="left" w:pos="1296"/>
        </w:tabs>
        <w:spacing w:before="62" w:after="0" w:line="271" w:lineRule="auto"/>
        <w:ind w:left="1296" w:right="1069" w:hanging="360"/>
        <w:jc w:val="left"/>
        <w:rPr>
          <w:rFonts w:ascii="Times New Roman" w:hAnsi="Times New Roman"/>
          <w:i/>
          <w:sz w:val="24"/>
        </w:rPr>
      </w:pP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student</w:t>
      </w:r>
      <w:r>
        <w:rPr>
          <w:rFonts w:ascii="Times New Roman" w:hAnsi="Times New Roman"/>
          <w:spacing w:val="-4"/>
          <w:sz w:val="30"/>
        </w:rPr>
        <w:t xml:space="preserve"> </w:t>
      </w:r>
      <w:r>
        <w:rPr>
          <w:rFonts w:ascii="Times New Roman" w:hAnsi="Times New Roman"/>
          <w:sz w:val="30"/>
        </w:rPr>
        <w:t>reviews</w:t>
      </w:r>
      <w:r>
        <w:rPr>
          <w:rFonts w:ascii="Times New Roman" w:hAnsi="Times New Roman"/>
          <w:spacing w:val="-4"/>
          <w:sz w:val="30"/>
        </w:rPr>
        <w:t xml:space="preserve"> </w:t>
      </w:r>
      <w:r>
        <w:rPr>
          <w:rFonts w:ascii="Times New Roman" w:hAnsi="Times New Roman"/>
          <w:sz w:val="30"/>
        </w:rPr>
        <w:t>their</w:t>
      </w:r>
      <w:r>
        <w:rPr>
          <w:rFonts w:ascii="Times New Roman" w:hAnsi="Times New Roman"/>
          <w:spacing w:val="-3"/>
          <w:sz w:val="30"/>
        </w:rPr>
        <w:t xml:space="preserve"> </w:t>
      </w:r>
      <w:r>
        <w:rPr>
          <w:rFonts w:ascii="Times New Roman" w:hAnsi="Times New Roman"/>
          <w:sz w:val="30"/>
        </w:rPr>
        <w:t>attendance</w:t>
      </w:r>
      <w:r>
        <w:rPr>
          <w:rFonts w:ascii="Times New Roman" w:hAnsi="Times New Roman"/>
          <w:spacing w:val="-5"/>
          <w:sz w:val="30"/>
        </w:rPr>
        <w:t xml:space="preserve"> </w:t>
      </w:r>
      <w:r>
        <w:rPr>
          <w:rFonts w:ascii="Times New Roman" w:hAnsi="Times New Roman"/>
          <w:sz w:val="30"/>
        </w:rPr>
        <w:t>details</w:t>
      </w:r>
      <w:r>
        <w:rPr>
          <w:rFonts w:ascii="Times New Roman" w:hAnsi="Times New Roman"/>
          <w:spacing w:val="-4"/>
          <w:sz w:val="30"/>
        </w:rPr>
        <w:t xml:space="preserve"> </w:t>
      </w:r>
      <w:r>
        <w:rPr>
          <w:rFonts w:ascii="Times New Roman" w:hAnsi="Times New Roman"/>
          <w:sz w:val="30"/>
        </w:rPr>
        <w:t>but</w:t>
      </w:r>
      <w:r>
        <w:rPr>
          <w:rFonts w:ascii="Times New Roman" w:hAnsi="Times New Roman"/>
          <w:spacing w:val="-4"/>
          <w:sz w:val="30"/>
        </w:rPr>
        <w:t xml:space="preserve"> </w:t>
      </w:r>
      <w:r>
        <w:rPr>
          <w:rFonts w:ascii="Times New Roman" w:hAnsi="Times New Roman"/>
          <w:sz w:val="30"/>
        </w:rPr>
        <w:t>cannot</w:t>
      </w:r>
      <w:r>
        <w:rPr>
          <w:rFonts w:ascii="Times New Roman" w:hAnsi="Times New Roman"/>
          <w:spacing w:val="-4"/>
          <w:sz w:val="30"/>
        </w:rPr>
        <w:t xml:space="preserve"> </w:t>
      </w:r>
      <w:r>
        <w:rPr>
          <w:rFonts w:ascii="Times New Roman" w:hAnsi="Times New Roman"/>
          <w:sz w:val="30"/>
        </w:rPr>
        <w:t>modify</w:t>
      </w:r>
      <w:r>
        <w:rPr>
          <w:rFonts w:ascii="Times New Roman" w:hAnsi="Times New Roman"/>
          <w:spacing w:val="-3"/>
          <w:sz w:val="30"/>
        </w:rPr>
        <w:t xml:space="preserve"> </w:t>
      </w:r>
      <w:r>
        <w:rPr>
          <w:rFonts w:ascii="Times New Roman" w:hAnsi="Times New Roman"/>
          <w:sz w:val="30"/>
        </w:rPr>
        <w:t xml:space="preserve">or delete any records. </w:t>
      </w:r>
      <w:r>
        <w:rPr>
          <w:rFonts w:ascii="Times New Roman" w:hAnsi="Times New Roman"/>
          <w:i/>
          <w:sz w:val="24"/>
        </w:rPr>
        <w:t>(R010.2)</w:t>
      </w:r>
    </w:p>
    <w:p>
      <w:pPr>
        <w:pStyle w:val="13"/>
        <w:numPr>
          <w:ilvl w:val="0"/>
          <w:numId w:val="3"/>
        </w:numPr>
        <w:tabs>
          <w:tab w:val="left" w:pos="1295"/>
        </w:tabs>
        <w:spacing w:before="18" w:after="0" w:line="240" w:lineRule="auto"/>
        <w:ind w:left="1295" w:right="0" w:hanging="359"/>
        <w:jc w:val="left"/>
        <w:rPr>
          <w:rFonts w:ascii="Times New Roman" w:hAnsi="Times New Roman"/>
          <w:sz w:val="30"/>
        </w:rPr>
      </w:pPr>
      <w:r>
        <w:rPr>
          <w:rFonts w:ascii="Times New Roman" w:hAnsi="Times New Roman"/>
          <w:sz w:val="30"/>
        </w:rPr>
        <w:t>The</w:t>
      </w:r>
      <w:r>
        <w:rPr>
          <w:rFonts w:ascii="Times New Roman" w:hAnsi="Times New Roman"/>
          <w:spacing w:val="-5"/>
          <w:sz w:val="30"/>
        </w:rPr>
        <w:t xml:space="preserve"> </w:t>
      </w:r>
      <w:r>
        <w:rPr>
          <w:rFonts w:ascii="Times New Roman" w:hAnsi="Times New Roman"/>
          <w:sz w:val="30"/>
        </w:rPr>
        <w:t>student</w:t>
      </w:r>
      <w:r>
        <w:rPr>
          <w:rFonts w:ascii="Times New Roman" w:hAnsi="Times New Roman"/>
          <w:spacing w:val="-2"/>
          <w:sz w:val="30"/>
        </w:rPr>
        <w:t xml:space="preserve"> </w:t>
      </w:r>
      <w:r>
        <w:rPr>
          <w:rFonts w:ascii="Times New Roman" w:hAnsi="Times New Roman"/>
          <w:sz w:val="30"/>
        </w:rPr>
        <w:t>logs</w:t>
      </w:r>
      <w:r>
        <w:rPr>
          <w:rFonts w:ascii="Times New Roman" w:hAnsi="Times New Roman"/>
          <w:spacing w:val="-3"/>
          <w:sz w:val="30"/>
        </w:rPr>
        <w:t xml:space="preserve"> </w:t>
      </w:r>
      <w:r>
        <w:rPr>
          <w:rFonts w:ascii="Times New Roman" w:hAnsi="Times New Roman"/>
          <w:sz w:val="30"/>
        </w:rPr>
        <w:t>out</w:t>
      </w:r>
      <w:r>
        <w:rPr>
          <w:rFonts w:ascii="Times New Roman" w:hAnsi="Times New Roman"/>
          <w:spacing w:val="-5"/>
          <w:sz w:val="30"/>
        </w:rPr>
        <w:t xml:space="preserve"> </w:t>
      </w:r>
      <w:r>
        <w:rPr>
          <w:rFonts w:ascii="Times New Roman" w:hAnsi="Times New Roman"/>
          <w:sz w:val="30"/>
        </w:rPr>
        <w:t>after</w:t>
      </w:r>
      <w:r>
        <w:rPr>
          <w:rFonts w:ascii="Times New Roman" w:hAnsi="Times New Roman"/>
          <w:spacing w:val="-2"/>
          <w:sz w:val="30"/>
        </w:rPr>
        <w:t xml:space="preserve"> </w:t>
      </w:r>
      <w:r>
        <w:rPr>
          <w:rFonts w:ascii="Times New Roman" w:hAnsi="Times New Roman"/>
          <w:sz w:val="30"/>
        </w:rPr>
        <w:t>verifying</w:t>
      </w:r>
      <w:r>
        <w:rPr>
          <w:rFonts w:ascii="Times New Roman" w:hAnsi="Times New Roman"/>
          <w:spacing w:val="-2"/>
          <w:sz w:val="30"/>
        </w:rPr>
        <w:t xml:space="preserve"> </w:t>
      </w:r>
      <w:r>
        <w:rPr>
          <w:rFonts w:ascii="Times New Roman" w:hAnsi="Times New Roman"/>
          <w:sz w:val="30"/>
        </w:rPr>
        <w:t>their</w:t>
      </w:r>
      <w:r>
        <w:rPr>
          <w:rFonts w:ascii="Times New Roman" w:hAnsi="Times New Roman"/>
          <w:spacing w:val="-4"/>
          <w:sz w:val="30"/>
        </w:rPr>
        <w:t xml:space="preserve"> </w:t>
      </w:r>
      <w:r>
        <w:rPr>
          <w:rFonts w:ascii="Times New Roman" w:hAnsi="Times New Roman"/>
          <w:spacing w:val="-2"/>
          <w:sz w:val="30"/>
        </w:rPr>
        <w:t>records.</w:t>
      </w:r>
    </w:p>
    <w:p>
      <w:pPr>
        <w:pStyle w:val="10"/>
        <w:spacing w:before="102"/>
        <w:rPr>
          <w:rFonts w:ascii="Times New Roman"/>
          <w:sz w:val="20"/>
        </w:rPr>
      </w:pPr>
      <w:r>
        <w:rPr>
          <w:rFonts w:ascii="Times New Roman"/>
          <w:sz w:val="20"/>
        </w:rPr>
        <w:drawing>
          <wp:anchor distT="0" distB="0" distL="0" distR="0" simplePos="0" relativeHeight="251662336" behindDoc="1" locked="0" layoutInCell="1" allowOverlap="1">
            <wp:simplePos x="0" y="0"/>
            <wp:positionH relativeFrom="page">
              <wp:posOffset>1319530</wp:posOffset>
            </wp:positionH>
            <wp:positionV relativeFrom="paragraph">
              <wp:posOffset>226060</wp:posOffset>
            </wp:positionV>
            <wp:extent cx="5304790" cy="258889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04887" cy="2589180"/>
                    </a:xfrm>
                    <a:prstGeom prst="rect">
                      <a:avLst/>
                    </a:prstGeom>
                  </pic:spPr>
                </pic:pic>
              </a:graphicData>
            </a:graphic>
          </wp:anchor>
        </w:drawing>
      </w:r>
    </w:p>
    <w:sectPr>
      <w:pgSz w:w="11930" w:h="16850"/>
      <w:pgMar w:top="2640" w:right="850" w:bottom="280" w:left="850" w:header="555"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spacing w:line="14" w:lineRule="auto"/>
      <w:rPr>
        <w:sz w:val="20"/>
      </w:rPr>
    </w:pPr>
    <w:r>
      <w:rPr>
        <w:sz w:val="20"/>
      </w:rPr>
      <w:drawing>
        <wp:anchor distT="0" distB="0" distL="0" distR="0" simplePos="0" relativeHeight="251659264" behindDoc="1" locked="0" layoutInCell="1" allowOverlap="1">
          <wp:simplePos x="0" y="0"/>
          <wp:positionH relativeFrom="page">
            <wp:posOffset>5562600</wp:posOffset>
          </wp:positionH>
          <wp:positionV relativeFrom="page">
            <wp:posOffset>351790</wp:posOffset>
          </wp:positionV>
          <wp:extent cx="1276350" cy="12763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276350" cy="1276350"/>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647700</wp:posOffset>
          </wp:positionH>
          <wp:positionV relativeFrom="page">
            <wp:posOffset>514350</wp:posOffset>
          </wp:positionV>
          <wp:extent cx="2875915" cy="116459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2875772" cy="116450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5"/>
      <w:numFmt w:val="decimal"/>
      <w:lvlText w:val="%1."/>
      <w:lvlJc w:val="left"/>
      <w:pPr>
        <w:ind w:left="2030"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2736" w:hanging="361"/>
      </w:pPr>
      <w:rPr>
        <w:rFonts w:hint="default" w:ascii="Arial MT" w:hAnsi="Arial MT" w:eastAsia="Arial MT" w:cs="Arial MT"/>
        <w:b w:val="0"/>
        <w:bCs w:val="0"/>
        <w:i w:val="0"/>
        <w:iCs w:val="0"/>
        <w:spacing w:val="0"/>
        <w:w w:val="60"/>
        <w:sz w:val="24"/>
        <w:szCs w:val="24"/>
        <w:lang w:val="en-US" w:eastAsia="en-US" w:bidi="ar-SA"/>
      </w:rPr>
    </w:lvl>
    <w:lvl w:ilvl="2" w:tentative="0">
      <w:start w:val="0"/>
      <w:numFmt w:val="bullet"/>
      <w:lvlText w:val="•"/>
      <w:lvlJc w:val="left"/>
      <w:pPr>
        <w:ind w:left="3571" w:hanging="361"/>
      </w:pPr>
      <w:rPr>
        <w:rFonts w:hint="default"/>
        <w:lang w:val="en-US" w:eastAsia="en-US" w:bidi="ar-SA"/>
      </w:rPr>
    </w:lvl>
    <w:lvl w:ilvl="3" w:tentative="0">
      <w:start w:val="0"/>
      <w:numFmt w:val="bullet"/>
      <w:lvlText w:val="•"/>
      <w:lvlJc w:val="left"/>
      <w:pPr>
        <w:ind w:left="4402" w:hanging="361"/>
      </w:pPr>
      <w:rPr>
        <w:rFonts w:hint="default"/>
        <w:lang w:val="en-US" w:eastAsia="en-US" w:bidi="ar-SA"/>
      </w:rPr>
    </w:lvl>
    <w:lvl w:ilvl="4" w:tentative="0">
      <w:start w:val="0"/>
      <w:numFmt w:val="bullet"/>
      <w:lvlText w:val="•"/>
      <w:lvlJc w:val="left"/>
      <w:pPr>
        <w:ind w:left="5233" w:hanging="361"/>
      </w:pPr>
      <w:rPr>
        <w:rFonts w:hint="default"/>
        <w:lang w:val="en-US" w:eastAsia="en-US" w:bidi="ar-SA"/>
      </w:rPr>
    </w:lvl>
    <w:lvl w:ilvl="5" w:tentative="0">
      <w:start w:val="0"/>
      <w:numFmt w:val="bullet"/>
      <w:lvlText w:val="•"/>
      <w:lvlJc w:val="left"/>
      <w:pPr>
        <w:ind w:left="6064" w:hanging="361"/>
      </w:pPr>
      <w:rPr>
        <w:rFonts w:hint="default"/>
        <w:lang w:val="en-US" w:eastAsia="en-US" w:bidi="ar-SA"/>
      </w:rPr>
    </w:lvl>
    <w:lvl w:ilvl="6" w:tentative="0">
      <w:start w:val="0"/>
      <w:numFmt w:val="bullet"/>
      <w:lvlText w:val="•"/>
      <w:lvlJc w:val="left"/>
      <w:pPr>
        <w:ind w:left="6896" w:hanging="361"/>
      </w:pPr>
      <w:rPr>
        <w:rFonts w:hint="default"/>
        <w:lang w:val="en-US" w:eastAsia="en-US" w:bidi="ar-SA"/>
      </w:rPr>
    </w:lvl>
    <w:lvl w:ilvl="7" w:tentative="0">
      <w:start w:val="0"/>
      <w:numFmt w:val="bullet"/>
      <w:lvlText w:val="•"/>
      <w:lvlJc w:val="left"/>
      <w:pPr>
        <w:ind w:left="7727" w:hanging="361"/>
      </w:pPr>
      <w:rPr>
        <w:rFonts w:hint="default"/>
        <w:lang w:val="en-US" w:eastAsia="en-US" w:bidi="ar-SA"/>
      </w:rPr>
    </w:lvl>
    <w:lvl w:ilvl="8" w:tentative="0">
      <w:start w:val="0"/>
      <w:numFmt w:val="bullet"/>
      <w:lvlText w:val="•"/>
      <w:lvlJc w:val="left"/>
      <w:pPr>
        <w:ind w:left="8558" w:hanging="361"/>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1130" w:hanging="360"/>
      </w:pPr>
      <w:rPr>
        <w:rFonts w:hint="default" w:ascii="Arial MT" w:hAnsi="Arial MT" w:eastAsia="Arial MT" w:cs="Arial MT"/>
        <w:b w:val="0"/>
        <w:bCs w:val="0"/>
        <w:i w:val="0"/>
        <w:iCs w:val="0"/>
        <w:spacing w:val="0"/>
        <w:w w:val="60"/>
        <w:sz w:val="24"/>
        <w:szCs w:val="24"/>
        <w:lang w:val="en-US" w:eastAsia="en-US" w:bidi="ar-SA"/>
      </w:rPr>
    </w:lvl>
    <w:lvl w:ilvl="1" w:tentative="0">
      <w:start w:val="0"/>
      <w:numFmt w:val="bullet"/>
      <w:lvlText w:val="■"/>
      <w:lvlJc w:val="left"/>
      <w:pPr>
        <w:ind w:left="1137" w:hanging="202"/>
      </w:pPr>
      <w:rPr>
        <w:rFonts w:hint="default" w:ascii="Arial" w:hAnsi="Arial" w:eastAsia="Arial" w:cs="Arial"/>
        <w:b/>
        <w:bCs/>
        <w:i w:val="0"/>
        <w:iCs w:val="0"/>
        <w:spacing w:val="0"/>
        <w:w w:val="100"/>
        <w:sz w:val="24"/>
        <w:szCs w:val="24"/>
        <w:lang w:val="en-US" w:eastAsia="en-US" w:bidi="ar-SA"/>
      </w:rPr>
    </w:lvl>
    <w:lvl w:ilvl="2" w:tentative="0">
      <w:start w:val="1"/>
      <w:numFmt w:val="decimal"/>
      <w:lvlText w:val="%3."/>
      <w:lvlJc w:val="left"/>
      <w:pPr>
        <w:ind w:left="2030" w:hanging="360"/>
        <w:jc w:val="left"/>
      </w:pPr>
      <w:rPr>
        <w:rFonts w:hint="default" w:ascii="Arial MT" w:hAnsi="Arial MT" w:eastAsia="Arial MT" w:cs="Arial MT"/>
        <w:b w:val="0"/>
        <w:bCs w:val="0"/>
        <w:i w:val="0"/>
        <w:iCs w:val="0"/>
        <w:spacing w:val="0"/>
        <w:w w:val="100"/>
        <w:sz w:val="24"/>
        <w:szCs w:val="24"/>
        <w:lang w:val="en-US" w:eastAsia="en-US" w:bidi="ar-SA"/>
      </w:rPr>
    </w:lvl>
    <w:lvl w:ilvl="3" w:tentative="0">
      <w:start w:val="0"/>
      <w:numFmt w:val="bullet"/>
      <w:lvlText w:val="○"/>
      <w:lvlJc w:val="left"/>
      <w:pPr>
        <w:ind w:left="2385" w:hanging="197"/>
      </w:pPr>
      <w:rPr>
        <w:rFonts w:hint="default" w:ascii="Arial MT" w:hAnsi="Arial MT" w:eastAsia="Arial MT" w:cs="Arial MT"/>
        <w:b w:val="0"/>
        <w:bCs w:val="0"/>
        <w:i w:val="0"/>
        <w:iCs w:val="0"/>
        <w:spacing w:val="0"/>
        <w:w w:val="60"/>
        <w:sz w:val="24"/>
        <w:szCs w:val="24"/>
        <w:lang w:val="en-US" w:eastAsia="en-US" w:bidi="ar-SA"/>
      </w:rPr>
    </w:lvl>
    <w:lvl w:ilvl="4" w:tentative="0">
      <w:start w:val="0"/>
      <w:numFmt w:val="bullet"/>
      <w:lvlText w:val="•"/>
      <w:lvlJc w:val="left"/>
      <w:pPr>
        <w:ind w:left="2580" w:hanging="197"/>
      </w:pPr>
      <w:rPr>
        <w:rFonts w:hint="default"/>
        <w:lang w:val="en-US" w:eastAsia="en-US" w:bidi="ar-SA"/>
      </w:rPr>
    </w:lvl>
    <w:lvl w:ilvl="5" w:tentative="0">
      <w:start w:val="0"/>
      <w:numFmt w:val="bullet"/>
      <w:lvlText w:val="•"/>
      <w:lvlJc w:val="left"/>
      <w:pPr>
        <w:ind w:left="2740" w:hanging="197"/>
      </w:pPr>
      <w:rPr>
        <w:rFonts w:hint="default"/>
        <w:lang w:val="en-US" w:eastAsia="en-US" w:bidi="ar-SA"/>
      </w:rPr>
    </w:lvl>
    <w:lvl w:ilvl="6" w:tentative="0">
      <w:start w:val="0"/>
      <w:numFmt w:val="bullet"/>
      <w:lvlText w:val="•"/>
      <w:lvlJc w:val="left"/>
      <w:pPr>
        <w:ind w:left="4236" w:hanging="197"/>
      </w:pPr>
      <w:rPr>
        <w:rFonts w:hint="default"/>
        <w:lang w:val="en-US" w:eastAsia="en-US" w:bidi="ar-SA"/>
      </w:rPr>
    </w:lvl>
    <w:lvl w:ilvl="7" w:tentative="0">
      <w:start w:val="0"/>
      <w:numFmt w:val="bullet"/>
      <w:lvlText w:val="•"/>
      <w:lvlJc w:val="left"/>
      <w:pPr>
        <w:ind w:left="5732" w:hanging="197"/>
      </w:pPr>
      <w:rPr>
        <w:rFonts w:hint="default"/>
        <w:lang w:val="en-US" w:eastAsia="en-US" w:bidi="ar-SA"/>
      </w:rPr>
    </w:lvl>
    <w:lvl w:ilvl="8" w:tentative="0">
      <w:start w:val="0"/>
      <w:numFmt w:val="bullet"/>
      <w:lvlText w:val="•"/>
      <w:lvlJc w:val="left"/>
      <w:pPr>
        <w:ind w:left="7228" w:hanging="197"/>
      </w:pPr>
      <w:rPr>
        <w:rFonts w:hint="default"/>
        <w:lang w:val="en-US" w:eastAsia="en-US" w:bidi="ar-SA"/>
      </w:rPr>
    </w:lvl>
  </w:abstractNum>
  <w:abstractNum w:abstractNumId="2">
    <w:nsid w:val="59ADCABA"/>
    <w:multiLevelType w:val="multilevel"/>
    <w:tmpl w:val="59ADCABA"/>
    <w:lvl w:ilvl="0" w:tentative="0">
      <w:start w:val="0"/>
      <w:numFmt w:val="bullet"/>
      <w:lvlText w:val="●"/>
      <w:lvlJc w:val="left"/>
      <w:pPr>
        <w:ind w:left="1296" w:hanging="360"/>
      </w:pPr>
      <w:rPr>
        <w:rFonts w:hint="default" w:ascii="Arial MT" w:hAnsi="Arial MT" w:eastAsia="Arial MT" w:cs="Arial MT"/>
        <w:b w:val="0"/>
        <w:bCs w:val="0"/>
        <w:i w:val="0"/>
        <w:iCs w:val="0"/>
        <w:spacing w:val="0"/>
        <w:w w:val="60"/>
        <w:sz w:val="30"/>
        <w:szCs w:val="30"/>
        <w:lang w:val="en-US" w:eastAsia="en-US" w:bidi="ar-SA"/>
      </w:rPr>
    </w:lvl>
    <w:lvl w:ilvl="1" w:tentative="0">
      <w:start w:val="0"/>
      <w:numFmt w:val="bullet"/>
      <w:lvlText w:val="○"/>
      <w:lvlJc w:val="left"/>
      <w:pPr>
        <w:ind w:left="1936" w:hanging="267"/>
      </w:pPr>
      <w:rPr>
        <w:rFonts w:hint="default" w:ascii="Arial MT" w:hAnsi="Arial MT" w:eastAsia="Arial MT" w:cs="Arial MT"/>
        <w:b w:val="0"/>
        <w:bCs w:val="0"/>
        <w:i w:val="0"/>
        <w:iCs w:val="0"/>
        <w:spacing w:val="0"/>
        <w:w w:val="60"/>
        <w:sz w:val="30"/>
        <w:szCs w:val="30"/>
        <w:lang w:val="en-US" w:eastAsia="en-US" w:bidi="ar-SA"/>
      </w:rPr>
    </w:lvl>
    <w:lvl w:ilvl="2" w:tentative="0">
      <w:start w:val="0"/>
      <w:numFmt w:val="bullet"/>
      <w:lvlText w:val="•"/>
      <w:lvlJc w:val="left"/>
      <w:pPr>
        <w:ind w:left="2860" w:hanging="267"/>
      </w:pPr>
      <w:rPr>
        <w:rFonts w:hint="default"/>
        <w:lang w:val="en-US" w:eastAsia="en-US" w:bidi="ar-SA"/>
      </w:rPr>
    </w:lvl>
    <w:lvl w:ilvl="3" w:tentative="0">
      <w:start w:val="0"/>
      <w:numFmt w:val="bullet"/>
      <w:lvlText w:val="•"/>
      <w:lvlJc w:val="left"/>
      <w:pPr>
        <w:ind w:left="3780" w:hanging="267"/>
      </w:pPr>
      <w:rPr>
        <w:rFonts w:hint="default"/>
        <w:lang w:val="en-US" w:eastAsia="en-US" w:bidi="ar-SA"/>
      </w:rPr>
    </w:lvl>
    <w:lvl w:ilvl="4" w:tentative="0">
      <w:start w:val="0"/>
      <w:numFmt w:val="bullet"/>
      <w:lvlText w:val="•"/>
      <w:lvlJc w:val="left"/>
      <w:pPr>
        <w:ind w:left="4700" w:hanging="267"/>
      </w:pPr>
      <w:rPr>
        <w:rFonts w:hint="default"/>
        <w:lang w:val="en-US" w:eastAsia="en-US" w:bidi="ar-SA"/>
      </w:rPr>
    </w:lvl>
    <w:lvl w:ilvl="5" w:tentative="0">
      <w:start w:val="0"/>
      <w:numFmt w:val="bullet"/>
      <w:lvlText w:val="•"/>
      <w:lvlJc w:val="left"/>
      <w:pPr>
        <w:ind w:left="5620" w:hanging="267"/>
      </w:pPr>
      <w:rPr>
        <w:rFonts w:hint="default"/>
        <w:lang w:val="en-US" w:eastAsia="en-US" w:bidi="ar-SA"/>
      </w:rPr>
    </w:lvl>
    <w:lvl w:ilvl="6" w:tentative="0">
      <w:start w:val="0"/>
      <w:numFmt w:val="bullet"/>
      <w:lvlText w:val="•"/>
      <w:lvlJc w:val="left"/>
      <w:pPr>
        <w:ind w:left="6540" w:hanging="267"/>
      </w:pPr>
      <w:rPr>
        <w:rFonts w:hint="default"/>
        <w:lang w:val="en-US" w:eastAsia="en-US" w:bidi="ar-SA"/>
      </w:rPr>
    </w:lvl>
    <w:lvl w:ilvl="7" w:tentative="0">
      <w:start w:val="0"/>
      <w:numFmt w:val="bullet"/>
      <w:lvlText w:val="•"/>
      <w:lvlJc w:val="left"/>
      <w:pPr>
        <w:ind w:left="7460" w:hanging="267"/>
      </w:pPr>
      <w:rPr>
        <w:rFonts w:hint="default"/>
        <w:lang w:val="en-US" w:eastAsia="en-US" w:bidi="ar-SA"/>
      </w:rPr>
    </w:lvl>
    <w:lvl w:ilvl="8" w:tentative="0">
      <w:start w:val="0"/>
      <w:numFmt w:val="bullet"/>
      <w:lvlText w:val="•"/>
      <w:lvlJc w:val="left"/>
      <w:pPr>
        <w:ind w:left="8380" w:hanging="267"/>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0E612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576"/>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ind w:left="576"/>
      <w:outlineLvl w:val="2"/>
    </w:pPr>
    <w:rPr>
      <w:rFonts w:ascii="Arial" w:hAnsi="Arial" w:eastAsia="Arial" w:cs="Arial"/>
      <w:b/>
      <w:bCs/>
      <w:sz w:val="30"/>
      <w:szCs w:val="30"/>
      <w:lang w:val="en-US" w:eastAsia="en-US" w:bidi="ar-SA"/>
    </w:rPr>
  </w:style>
  <w:style w:type="paragraph" w:styleId="4">
    <w:name w:val="heading 3"/>
    <w:basedOn w:val="1"/>
    <w:qFormat/>
    <w:uiPriority w:val="1"/>
    <w:pPr>
      <w:spacing w:before="261"/>
      <w:ind w:left="576"/>
      <w:outlineLvl w:val="3"/>
    </w:pPr>
    <w:rPr>
      <w:rFonts w:ascii="Times New Roman" w:hAnsi="Times New Roman" w:eastAsia="Times New Roman" w:cs="Times New Roman"/>
      <w:b/>
      <w:bCs/>
      <w:i/>
      <w:iCs/>
      <w:sz w:val="30"/>
      <w:szCs w:val="30"/>
      <w:lang w:val="en-US" w:eastAsia="en-US" w:bidi="ar-SA"/>
    </w:rPr>
  </w:style>
  <w:style w:type="paragraph" w:styleId="5">
    <w:name w:val="heading 4"/>
    <w:basedOn w:val="1"/>
    <w:qFormat/>
    <w:uiPriority w:val="1"/>
    <w:pPr>
      <w:ind w:left="576"/>
      <w:outlineLvl w:val="4"/>
    </w:pPr>
    <w:rPr>
      <w:rFonts w:ascii="Arial" w:hAnsi="Arial" w:eastAsia="Arial" w:cs="Arial"/>
      <w:b/>
      <w:bCs/>
      <w:sz w:val="28"/>
      <w:szCs w:val="28"/>
      <w:lang w:val="en-US" w:eastAsia="en-US" w:bidi="ar-SA"/>
    </w:rPr>
  </w:style>
  <w:style w:type="paragraph" w:styleId="6">
    <w:name w:val="heading 5"/>
    <w:basedOn w:val="1"/>
    <w:qFormat/>
    <w:uiPriority w:val="1"/>
    <w:pPr>
      <w:ind w:left="576"/>
      <w:outlineLvl w:val="5"/>
    </w:pPr>
    <w:rPr>
      <w:rFonts w:ascii="Arial" w:hAnsi="Arial" w:eastAsia="Arial" w:cs="Arial"/>
      <w:b/>
      <w:bCs/>
      <w:sz w:val="26"/>
      <w:szCs w:val="26"/>
      <w:lang w:val="en-US" w:eastAsia="en-US" w:bidi="ar-SA"/>
    </w:rPr>
  </w:style>
  <w:style w:type="paragraph" w:styleId="7">
    <w:name w:val="heading 6"/>
    <w:basedOn w:val="1"/>
    <w:qFormat/>
    <w:uiPriority w:val="1"/>
    <w:pPr>
      <w:ind w:left="1146" w:hanging="210"/>
      <w:outlineLvl w:val="6"/>
    </w:pPr>
    <w:rPr>
      <w:rFonts w:ascii="Arial" w:hAnsi="Arial" w:eastAsia="Arial" w:cs="Arial"/>
      <w:b/>
      <w:bCs/>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Arial MT" w:hAnsi="Arial MT" w:eastAsia="Arial MT" w:cs="Arial MT"/>
      <w:sz w:val="24"/>
      <w:szCs w:val="24"/>
      <w:lang w:val="en-US" w:eastAsia="en-US" w:bidi="ar-SA"/>
    </w:rPr>
  </w:style>
  <w:style w:type="paragraph" w:styleId="11">
    <w:name w:val="Title"/>
    <w:basedOn w:val="1"/>
    <w:qFormat/>
    <w:uiPriority w:val="1"/>
    <w:pPr>
      <w:ind w:left="3" w:right="18"/>
      <w:jc w:val="center"/>
    </w:pPr>
    <w:rPr>
      <w:rFonts w:ascii="Times New Roman" w:hAnsi="Times New Roman" w:eastAsia="Times New Roman" w:cs="Times New Roman"/>
      <w:b/>
      <w:bCs/>
      <w:sz w:val="52"/>
      <w:szCs w:val="52"/>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295" w:hanging="359"/>
    </w:pPr>
    <w:rPr>
      <w:rFonts w:ascii="Arial MT" w:hAnsi="Arial MT" w:eastAsia="Arial MT" w:cs="Arial MT"/>
      <w:lang w:val="en-US" w:eastAsia="en-US" w:bidi="ar-SA"/>
    </w:rPr>
  </w:style>
  <w:style w:type="paragraph" w:customStyle="1" w:styleId="14">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6</TotalTime>
  <ScaleCrop>false</ScaleCrop>
  <LinksUpToDate>false</LinksUpToDate>
  <Application>WPS Office_12.2.0.13213_F1E327BC-269C-435d-A152-05C5408002CA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2025-05-27T11:41:00Z</dcterms:created>
  <dc:creator>Joomer Jake Caballero</dc:creator>
  <cp:lastModifiedBy>LODZ RAN</cp:lastModifiedBy>
  <dcterms:modified xsi:type="dcterms:W3CDTF">2025-05-27T11:50:33Z</dcterms:modified>
  <dc:title>[AttScan] - Project X Documentation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Creator">
    <vt:lpwstr>Microsoft® Word for Microsoft 365</vt:lpwstr>
  </property>
  <property fmtid="{D5CDD505-2E9C-101B-9397-08002B2CF9AE}" pid="4" name="LastSaved">
    <vt:filetime>2025-05-27T00:00:00Z</vt:filetime>
  </property>
  <property fmtid="{D5CDD505-2E9C-101B-9397-08002B2CF9AE}" pid="5" name="Producer">
    <vt:lpwstr>Microsoft® Word for Microsoft 365</vt:lpwstr>
  </property>
  <property fmtid="{D5CDD505-2E9C-101B-9397-08002B2CF9AE}" pid="6" name="KSOProductBuildVer">
    <vt:lpwstr>1033-12.2.0.13213</vt:lpwstr>
  </property>
  <property fmtid="{D5CDD505-2E9C-101B-9397-08002B2CF9AE}" pid="7" name="ICV">
    <vt:lpwstr>59F88B62259F41068CF2FDAF33F75A87_12</vt:lpwstr>
  </property>
</Properties>
</file>